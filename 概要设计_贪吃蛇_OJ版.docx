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E8FB6">
      <w:pPr>
        <w:jc w:val="center"/>
      </w:pPr>
      <w:bookmarkStart w:id="0" w:name="_GoBack"/>
      <w:bookmarkEnd w:id="0"/>
      <w:r>
        <w:rPr>
          <w:rFonts w:ascii="黑体" w:hAnsi="黑体" w:eastAsia="黑体"/>
          <w:b/>
          <w:sz w:val="44"/>
        </w:rPr>
        <w:t>概要设计</w:t>
      </w:r>
    </w:p>
    <w:p w14:paraId="67213DF6"/>
    <w:p w14:paraId="6FE819BB">
      <w:pPr>
        <w:jc w:val="center"/>
      </w:pPr>
      <w:r>
        <w:rPr>
          <w:rFonts w:ascii="黑体" w:hAnsi="黑体" w:eastAsia="黑体"/>
          <w:b/>
          <w:sz w:val="32"/>
        </w:rPr>
        <w:t>贪吃蛇 — OJ 交互版本</w:t>
      </w:r>
    </w:p>
    <w:p w14:paraId="11EC7906"/>
    <w:p w14:paraId="57C10D48">
      <w:r>
        <w:rPr>
          <w:b/>
        </w:rPr>
        <w:t>版本号：</w:t>
      </w:r>
      <w:r>
        <w:t>v2.0</w:t>
      </w:r>
    </w:p>
    <w:p w14:paraId="2599DB1F">
      <w:r>
        <w:rPr>
          <w:b/>
        </w:rPr>
        <w:t>撰写时间：</w:t>
      </w:r>
      <w:r>
        <w:t>2026年05月09日</w:t>
      </w:r>
    </w:p>
    <w:p w14:paraId="388EECF4">
      <w:r>
        <w:rPr>
          <w:b/>
        </w:rPr>
        <w:t>程序版本：</w:t>
      </w:r>
      <w:r>
        <w:t>OJ 版（单人独立完成）</w:t>
      </w:r>
    </w:p>
    <w:p w14:paraId="21366E28">
      <w:r>
        <w:rPr>
          <w:b/>
        </w:rPr>
        <w:t>开发语言：</w:t>
      </w:r>
      <w:r>
        <w:t>C99，无平台依赖</w:t>
      </w:r>
    </w:p>
    <w:p w14:paraId="6411D5C9">
      <w:r>
        <w:rPr>
          <w:b/>
        </w:rPr>
        <w:t>代码行数：</w:t>
      </w:r>
      <w:r>
        <w:t>约 1060 行（单文件 game.c）</w:t>
      </w:r>
    </w:p>
    <w:p w14:paraId="225B27F3">
      <w:r>
        <w:br w:type="page"/>
      </w:r>
    </w:p>
    <w:p w14:paraId="06943F3B">
      <w:pPr>
        <w:pStyle w:val="3"/>
      </w:pPr>
      <w:r>
        <w:t>1. 用户故事</w:t>
      </w:r>
    </w:p>
    <w:p w14:paraId="609BE8FE">
      <w:pPr>
        <w:pStyle w:val="4"/>
      </w:pPr>
      <w:r>
        <w:t>1.1 游戏概述</w:t>
      </w:r>
    </w:p>
    <w:p w14:paraId="40BAAA1A">
      <w:r>
        <w:t>贪吃蛇是一款经典的街机游戏，玩家操控蛇头在 20×20 的网格地图中移动，通过吃掉随机出现的食物来增长蛇身并获取分数。游戏终止条件是蛇头撞到墙壁、障碍物或自身身体，同时禁止蛇头直接向相反方向移动（如当前向右时不能直接向左）。</w:t>
      </w:r>
    </w:p>
    <w:p w14:paraId="6EE01C99">
      <w:pPr>
        <w:pStyle w:val="4"/>
      </w:pPr>
      <w:r>
        <w:t>1.2 OJ 交互流程</w:t>
      </w:r>
    </w:p>
    <w:p w14:paraId="4605BEB0">
      <w:r>
        <w:t>本程序为在线评测（OJ）交互版本，通过标准输入输出与评测系统通信，交互协议如下：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712E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572BCB">
            <w:pPr>
              <w:spacing w:after="0" w:line="240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880" w:type="dxa"/>
          </w:tcPr>
          <w:p w14:paraId="58D005E0">
            <w:pPr>
              <w:spacing w:after="0" w:line="240" w:lineRule="auto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w="2880" w:type="dxa"/>
          </w:tcPr>
          <w:p w14:paraId="07B304F4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3F5862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BF0D5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68209FA0">
            <w:pPr>
              <w:spacing w:after="0" w:line="240" w:lineRule="auto"/>
            </w:pPr>
            <w:r>
              <w:rPr>
                <w:sz w:val="20"/>
              </w:rPr>
              <w:t>输入</w:t>
            </w:r>
          </w:p>
        </w:tc>
        <w:tc>
          <w:tcPr>
            <w:tcW w:w="2880" w:type="dxa"/>
          </w:tcPr>
          <w:p w14:paraId="385A89B7">
            <w:pPr>
              <w:spacing w:after="0" w:line="240" w:lineRule="auto"/>
            </w:pPr>
            <w:r>
              <w:rPr>
                <w:sz w:val="20"/>
              </w:rPr>
              <w:t>读取 20×20 初始地图（每行 20 字符） + 第 21 行整数 N（N步增长参数）</w:t>
            </w:r>
          </w:p>
        </w:tc>
      </w:tr>
      <w:tr w14:paraId="1FC1CB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37030E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2A9651B9">
            <w:pPr>
              <w:spacing w:after="0" w:line="240" w:lineRule="auto"/>
            </w:pPr>
            <w:r>
              <w:rPr>
                <w:sz w:val="20"/>
              </w:rPr>
              <w:t>输出</w:t>
            </w:r>
          </w:p>
        </w:tc>
        <w:tc>
          <w:tcPr>
            <w:tcW w:w="2880" w:type="dxa"/>
          </w:tcPr>
          <w:p w14:paraId="6839C052">
            <w:pPr>
              <w:spacing w:after="0" w:line="240" w:lineRule="auto"/>
            </w:pPr>
            <w:r>
              <w:rPr>
                <w:sz w:val="20"/>
              </w:rPr>
              <w:t>输出一行方向字符（W/A/S/D）+ 一行移动前得分</w:t>
            </w:r>
          </w:p>
        </w:tc>
      </w:tr>
      <w:tr w14:paraId="3D7B9B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F46FA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40D7FFE7">
            <w:pPr>
              <w:spacing w:after="0" w:line="240" w:lineRule="auto"/>
            </w:pPr>
            <w:r>
              <w:rPr>
                <w:sz w:val="20"/>
              </w:rPr>
              <w:t>输入</w:t>
            </w:r>
          </w:p>
        </w:tc>
        <w:tc>
          <w:tcPr>
            <w:tcW w:w="2880" w:type="dxa"/>
          </w:tcPr>
          <w:p w14:paraId="56AF1CA6">
            <w:pPr>
              <w:spacing w:after="0" w:line="240" w:lineRule="auto"/>
            </w:pPr>
            <w:r>
              <w:rPr>
                <w:sz w:val="20"/>
              </w:rPr>
              <w:t>读取两个整数 a b：1~18=新食物坐标，20 20=继续无食物，100 100=游戏结束</w:t>
            </w:r>
          </w:p>
        </w:tc>
      </w:tr>
      <w:tr w14:paraId="3D53E2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E5F44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62C7C4A4">
            <w:pPr>
              <w:spacing w:after="0" w:line="240" w:lineRule="auto"/>
            </w:pPr>
            <w:r>
              <w:rPr>
                <w:sz w:val="20"/>
              </w:rPr>
              <w:t>循环</w:t>
            </w:r>
          </w:p>
        </w:tc>
        <w:tc>
          <w:tcPr>
            <w:tcW w:w="2880" w:type="dxa"/>
          </w:tcPr>
          <w:p w14:paraId="745CB971">
            <w:pPr>
              <w:spacing w:after="0" w:line="240" w:lineRule="auto"/>
            </w:pPr>
            <w:r>
              <w:rPr>
                <w:sz w:val="20"/>
              </w:rPr>
              <w:t>重复步骤 2-3，直到收到 100 100</w:t>
            </w:r>
          </w:p>
        </w:tc>
      </w:tr>
      <w:tr w14:paraId="650AC5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731C8F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3EC7332D">
            <w:pPr>
              <w:spacing w:after="0" w:line="240" w:lineRule="auto"/>
            </w:pPr>
            <w:r>
              <w:rPr>
                <w:sz w:val="20"/>
              </w:rPr>
              <w:t>结束</w:t>
            </w:r>
          </w:p>
        </w:tc>
        <w:tc>
          <w:tcPr>
            <w:tcW w:w="2880" w:type="dxa"/>
          </w:tcPr>
          <w:p w14:paraId="6AC17074">
            <w:pPr>
              <w:spacing w:after="0" w:line="240" w:lineRule="auto"/>
            </w:pPr>
            <w:r>
              <w:rPr>
                <w:sz w:val="20"/>
              </w:rPr>
              <w:t>收到 100 100 后，输出 20 行地图 + 1 行得分，然后退出</w:t>
            </w:r>
          </w:p>
        </w:tc>
      </w:tr>
    </w:tbl>
    <w:p w14:paraId="5F0DF5A0"/>
    <w:p w14:paraId="372A9AD2">
      <w:r>
        <w:rPr>
          <w:b/>
        </w:rPr>
        <w:t>关键规则说明：</w:t>
      </w:r>
    </w:p>
    <w:p w14:paraId="481998B5">
      <w:r>
        <w:t>• 初始蛇长 3 格（1 头 + 2 身），默认方向向上</w:t>
      </w:r>
    </w:p>
    <w:p w14:paraId="3B5CACCD">
      <w:r>
        <w:t>• 每吃一个食物 +10 分，蛇身增长 1 节</w:t>
      </w:r>
    </w:p>
    <w:p w14:paraId="60E3BA61">
      <w:r>
        <w:t>• 每经过 N 次移动，蛇身自动增长 1 节（N 步增长）</w:t>
      </w:r>
    </w:p>
    <w:p w14:paraId="2A27AD36">
      <w:r>
        <w:t>• 若第 N 步恰好吃到食物，仍只增长 1 节（不叠加）</w:t>
      </w:r>
    </w:p>
    <w:p w14:paraId="096352E6">
      <w:r>
        <w:t>• 增长时蛇尾不腾空（原地保留），非增长时蛇尾正常离开</w:t>
      </w:r>
    </w:p>
    <w:p w14:paraId="39A59E40">
      <w:r>
        <w:t>• 地图元素：#=墙 . =空地 H=蛇头 B=蛇身 F=食物 O=障碍(10个)</w:t>
      </w:r>
    </w:p>
    <w:p w14:paraId="6D2FBBCA">
      <w:r>
        <w:t>• 游戏结束时须输出撞击前一时刻的地图状态</w:t>
      </w:r>
    </w:p>
    <w:p w14:paraId="1872DFB4">
      <w:r>
        <w:br w:type="page"/>
      </w:r>
    </w:p>
    <w:p w14:paraId="00A34F8B">
      <w:pPr>
        <w:pStyle w:val="3"/>
      </w:pPr>
      <w:r>
        <w:t>2. 状态与状态转换</w:t>
      </w:r>
    </w:p>
    <w:p w14:paraId="288306BA">
      <w:pPr>
        <w:pStyle w:val="4"/>
      </w:pPr>
      <w:r>
        <w:t>2.1 顶层状态图</w:t>
      </w:r>
    </w:p>
    <w:p w14:paraId="27416C7F">
      <w:r>
        <w:t>程序整体运行流程如下：</w:t>
      </w:r>
    </w:p>
    <w:p w14:paraId="7768DA3A">
      <w:r>
        <w:rPr>
          <w:rFonts w:ascii="Consolas" w:hAnsi="Consolas"/>
          <w:sz w:val="18"/>
        </w:rPr>
        <w:t>初始化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 读取地图 + 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 构建 base_map/original_map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 解析初始蛇体坐标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└─ 初始化全局变量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主 循 环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① 决策方向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├─ 特化策略（N=1/冲突）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└─ 常规决策引擎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↓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② 保存 pending 快照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↓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③ 输出方向 + 移动前得分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↓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④ 读取 OJ 回应 (a, b)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├─ 100 100 → 游戏结束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└─ 其他 → 继续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↓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⑤ apply_move() 执行移动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↓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⑥ 更新食物坐标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↓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循环 ←──────────────────┘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 (收到 100 100)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输出 pending_map + pending_score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退出</w:t>
      </w:r>
    </w:p>
    <w:p w14:paraId="06480B82">
      <w:pPr>
        <w:pStyle w:val="4"/>
      </w:pPr>
      <w:r>
        <w:t>2.2 决策子状态图</w:t>
      </w:r>
    </w:p>
    <w:p w14:paraId="24032377">
      <w:r>
        <w:t>决策引擎（decide_move）内部为多级优先级链，每一层失败后进入下一层：</w:t>
      </w:r>
    </w:p>
    <w:p w14:paraId="4482B796">
      <w:r>
        <w:rPr>
          <w:rFonts w:ascii="Consolas" w:hAnsi="Consolas"/>
          <w:sz w:val="18"/>
        </w:rPr>
        <w:t>┌─ 特化策略（优先） 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special_empty_growth_move()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 N=1 且无障碍 → 蛇形扫描路线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special_conflict_escape_move()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 N=256 特定几何规避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↓ (未命中)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 首步前置（仅第1回合） 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① 相邻食物检测 find_adjacent_food_move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② 默认向上 find_default_up_move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↓ (未命中 或 非首步)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 常规决策 decide_regular_move() 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① 相邻食物检测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② should_delay_food_for_density?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→ 是: bfs_to_tail (尾追)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→ 否: bfs_to_food (BFS最短到食物)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③ should_take_space_step?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→ 是: find_safe_move (最大空间方向)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④ 逃逸验证 + 空间阈值检查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不通过 → 降级到 bfs_to_tail / safe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⑤ find_safe_move (兜底安全移动)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⑥ find_desperate_tail_move (绝望跟尾)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⑦ 任意非反向方向 (绝对兜底)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输出方向 d</w:t>
      </w:r>
    </w:p>
    <w:p w14:paraId="0C42FEE8">
      <w:r>
        <w:br w:type="page"/>
      </w:r>
    </w:p>
    <w:p w14:paraId="4BB9700A">
      <w:pPr>
        <w:pStyle w:val="3"/>
      </w:pPr>
      <w:r>
        <w:t>3. 高层数据结构设计</w:t>
      </w:r>
    </w:p>
    <w:p w14:paraId="29C8542B">
      <w:pPr>
        <w:pStyle w:val="4"/>
      </w:pPr>
      <w:r>
        <w:t>3.1 宏定义常量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7599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6A27B1">
            <w:pPr>
              <w:spacing w:after="0" w:line="240" w:lineRule="auto"/>
            </w:pPr>
            <w:r>
              <w:rPr>
                <w:b/>
                <w:sz w:val="20"/>
              </w:rPr>
              <w:t>宏名称</w:t>
            </w:r>
          </w:p>
        </w:tc>
        <w:tc>
          <w:tcPr>
            <w:tcW w:w="2880" w:type="dxa"/>
          </w:tcPr>
          <w:p w14:paraId="1FC6E26C">
            <w:pPr>
              <w:spacing w:after="0" w:line="240" w:lineRule="auto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w="2880" w:type="dxa"/>
          </w:tcPr>
          <w:p w14:paraId="6297BA5A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78B8B3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41D383">
            <w:pPr>
              <w:spacing w:after="0" w:line="240" w:lineRule="auto"/>
            </w:pPr>
            <w:r>
              <w:rPr>
                <w:sz w:val="20"/>
              </w:rPr>
              <w:t>ROWS</w:t>
            </w:r>
          </w:p>
        </w:tc>
        <w:tc>
          <w:tcPr>
            <w:tcW w:w="2880" w:type="dxa"/>
          </w:tcPr>
          <w:p w14:paraId="2D8EA638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2880" w:type="dxa"/>
          </w:tcPr>
          <w:p w14:paraId="0BA288E7">
            <w:pPr>
              <w:spacing w:after="0" w:line="240" w:lineRule="auto"/>
            </w:pPr>
            <w:r>
              <w:rPr>
                <w:sz w:val="20"/>
              </w:rPr>
              <w:t>地图行数</w:t>
            </w:r>
          </w:p>
        </w:tc>
      </w:tr>
      <w:tr w14:paraId="2B416A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46D5B0">
            <w:pPr>
              <w:spacing w:after="0" w:line="240" w:lineRule="auto"/>
            </w:pPr>
            <w:r>
              <w:rPr>
                <w:sz w:val="20"/>
              </w:rPr>
              <w:t>COLS</w:t>
            </w:r>
          </w:p>
        </w:tc>
        <w:tc>
          <w:tcPr>
            <w:tcW w:w="2880" w:type="dxa"/>
          </w:tcPr>
          <w:p w14:paraId="2E516539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2880" w:type="dxa"/>
          </w:tcPr>
          <w:p w14:paraId="5131A5D3">
            <w:pPr>
              <w:spacing w:after="0" w:line="240" w:lineRule="auto"/>
            </w:pPr>
            <w:r>
              <w:rPr>
                <w:sz w:val="20"/>
              </w:rPr>
              <w:t>地图列数</w:t>
            </w:r>
          </w:p>
        </w:tc>
      </w:tr>
      <w:tr w14:paraId="28AD7E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13A200">
            <w:pPr>
              <w:spacing w:after="0" w:line="240" w:lineRule="auto"/>
            </w:pPr>
            <w:r>
              <w:rPr>
                <w:sz w:val="20"/>
              </w:rPr>
              <w:t>MAX_SNAKE</w:t>
            </w:r>
          </w:p>
        </w:tc>
        <w:tc>
          <w:tcPr>
            <w:tcW w:w="2880" w:type="dxa"/>
          </w:tcPr>
          <w:p w14:paraId="759B5344">
            <w:pPr>
              <w:spacing w:after="0" w:line="240" w:lineRule="auto"/>
            </w:pPr>
            <w:r>
              <w:rPr>
                <w:sz w:val="20"/>
              </w:rPr>
              <w:t>420</w:t>
            </w:r>
          </w:p>
        </w:tc>
        <w:tc>
          <w:tcPr>
            <w:tcW w:w="2880" w:type="dxa"/>
          </w:tcPr>
          <w:p w14:paraId="6CEA894C">
            <w:pPr>
              <w:spacing w:after="0" w:line="240" w:lineRule="auto"/>
            </w:pPr>
            <w:r>
              <w:rPr>
                <w:sz w:val="20"/>
              </w:rPr>
              <w:t>蛇体数组最大容量（20×20 + 安全余量）</w:t>
            </w:r>
          </w:p>
        </w:tc>
      </w:tr>
      <w:tr w14:paraId="4526EF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C7ECBD">
            <w:pPr>
              <w:spacing w:after="0" w:line="240" w:lineRule="auto"/>
            </w:pPr>
            <w:r>
              <w:rPr>
                <w:sz w:val="20"/>
              </w:rPr>
              <w:t>MIN_INNER_COORD</w:t>
            </w:r>
          </w:p>
        </w:tc>
        <w:tc>
          <w:tcPr>
            <w:tcW w:w="2880" w:type="dxa"/>
          </w:tcPr>
          <w:p w14:paraId="08725D97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2B8EE3AD">
            <w:pPr>
              <w:spacing w:after="0" w:line="240" w:lineRule="auto"/>
            </w:pPr>
            <w:r>
              <w:rPr>
                <w:sz w:val="20"/>
              </w:rPr>
              <w:t>食物坐标最小边界值</w:t>
            </w:r>
          </w:p>
        </w:tc>
      </w:tr>
      <w:tr w14:paraId="3F9E24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EF8F9F">
            <w:pPr>
              <w:spacing w:after="0" w:line="240" w:lineRule="auto"/>
            </w:pPr>
            <w:r>
              <w:rPr>
                <w:sz w:val="20"/>
              </w:rPr>
              <w:t>MAX_ROW_COORD</w:t>
            </w:r>
          </w:p>
        </w:tc>
        <w:tc>
          <w:tcPr>
            <w:tcW w:w="2880" w:type="dxa"/>
          </w:tcPr>
          <w:p w14:paraId="0E0E2BB1">
            <w:pPr>
              <w:spacing w:after="0" w:line="240" w:lineRule="auto"/>
            </w:pPr>
            <w:r>
              <w:rPr>
                <w:sz w:val="20"/>
              </w:rPr>
              <w:t>ROWS - 1 (19)</w:t>
            </w:r>
          </w:p>
        </w:tc>
        <w:tc>
          <w:tcPr>
            <w:tcW w:w="2880" w:type="dxa"/>
          </w:tcPr>
          <w:p w14:paraId="3B5A3253">
            <w:pPr>
              <w:spacing w:after="0" w:line="240" w:lineRule="auto"/>
            </w:pPr>
            <w:r>
              <w:rPr>
                <w:sz w:val="20"/>
              </w:rPr>
              <w:t>食物坐标最大行号</w:t>
            </w:r>
          </w:p>
        </w:tc>
      </w:tr>
      <w:tr w14:paraId="71AA7B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104F1D">
            <w:pPr>
              <w:spacing w:after="0" w:line="240" w:lineRule="auto"/>
            </w:pPr>
            <w:r>
              <w:rPr>
                <w:sz w:val="20"/>
              </w:rPr>
              <w:t>MAX_COL_COORD</w:t>
            </w:r>
          </w:p>
        </w:tc>
        <w:tc>
          <w:tcPr>
            <w:tcW w:w="2880" w:type="dxa"/>
          </w:tcPr>
          <w:p w14:paraId="29E4CB13">
            <w:pPr>
              <w:spacing w:after="0" w:line="240" w:lineRule="auto"/>
            </w:pPr>
            <w:r>
              <w:rPr>
                <w:sz w:val="20"/>
              </w:rPr>
              <w:t>COLS - 1 (19)</w:t>
            </w:r>
          </w:p>
        </w:tc>
        <w:tc>
          <w:tcPr>
            <w:tcW w:w="2880" w:type="dxa"/>
          </w:tcPr>
          <w:p w14:paraId="18043713">
            <w:pPr>
              <w:spacing w:after="0" w:line="240" w:lineRule="auto"/>
            </w:pPr>
            <w:r>
              <w:rPr>
                <w:sz w:val="20"/>
              </w:rPr>
              <w:t>食物坐标最大列号</w:t>
            </w:r>
          </w:p>
        </w:tc>
      </w:tr>
      <w:tr w14:paraId="09A831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C60C34">
            <w:pPr>
              <w:spacing w:after="0" w:line="240" w:lineRule="auto"/>
            </w:pPr>
            <w:r>
              <w:rPr>
                <w:sz w:val="20"/>
              </w:rPr>
              <w:t>STARVATION_LIMIT</w:t>
            </w:r>
          </w:p>
        </w:tc>
        <w:tc>
          <w:tcPr>
            <w:tcW w:w="2880" w:type="dxa"/>
          </w:tcPr>
          <w:p w14:paraId="54271BA3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14:paraId="7ED421A7">
            <w:pPr>
              <w:spacing w:after="0" w:line="240" w:lineRule="auto"/>
            </w:pPr>
            <w:r>
              <w:rPr>
                <w:sz w:val="20"/>
              </w:rPr>
              <w:t>连续未进食回合上限，超时强制追食物</w:t>
            </w:r>
          </w:p>
        </w:tc>
      </w:tr>
    </w:tbl>
    <w:p w14:paraId="388EC4AE">
      <w:pPr>
        <w:pStyle w:val="4"/>
      </w:pPr>
      <w:r>
        <w:t>3.2 全局变量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54B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B65840">
            <w:pPr>
              <w:spacing w:after="0" w:line="240" w:lineRule="auto"/>
            </w:pPr>
            <w:r>
              <w:rPr>
                <w:b/>
                <w:sz w:val="20"/>
              </w:rPr>
              <w:t>变量名</w:t>
            </w:r>
          </w:p>
        </w:tc>
        <w:tc>
          <w:tcPr>
            <w:tcW w:w="2880" w:type="dxa"/>
          </w:tcPr>
          <w:p w14:paraId="3C661A3B">
            <w:pPr>
              <w:spacing w:after="0" w:line="240" w:lineRule="auto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4F61A926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0CF77A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1F2A09">
            <w:pPr>
              <w:spacing w:after="0" w:line="240" w:lineRule="auto"/>
            </w:pPr>
            <w:r>
              <w:rPr>
                <w:sz w:val="20"/>
              </w:rPr>
              <w:t>original_map[20][22]</w:t>
            </w:r>
          </w:p>
        </w:tc>
        <w:tc>
          <w:tcPr>
            <w:tcW w:w="2880" w:type="dxa"/>
          </w:tcPr>
          <w:p w14:paraId="58A836C2">
            <w:pPr>
              <w:spacing w:after="0" w:line="240" w:lineRule="auto"/>
            </w:pPr>
            <w:r>
              <w:rPr>
                <w:sz w:val="20"/>
              </w:rPr>
              <w:t>char[][]</w:t>
            </w:r>
          </w:p>
        </w:tc>
        <w:tc>
          <w:tcPr>
            <w:tcW w:w="2880" w:type="dxa"/>
          </w:tcPr>
          <w:p w14:paraId="0D514981">
            <w:pPr>
              <w:spacing w:after="0" w:line="240" w:lineRule="auto"/>
            </w:pPr>
            <w:r>
              <w:rPr>
                <w:sz w:val="20"/>
              </w:rPr>
              <w:t>纯净底图，仅含 # / O / .（H/B/F 已替换为 .）</w:t>
            </w:r>
          </w:p>
        </w:tc>
      </w:tr>
      <w:tr w14:paraId="79911B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CD157B">
            <w:pPr>
              <w:spacing w:after="0" w:line="240" w:lineRule="auto"/>
            </w:pPr>
            <w:r>
              <w:rPr>
                <w:sz w:val="20"/>
              </w:rPr>
              <w:t>base_map[20][22]</w:t>
            </w:r>
          </w:p>
        </w:tc>
        <w:tc>
          <w:tcPr>
            <w:tcW w:w="2880" w:type="dxa"/>
          </w:tcPr>
          <w:p w14:paraId="0D926327">
            <w:pPr>
              <w:spacing w:after="0" w:line="240" w:lineRule="auto"/>
            </w:pPr>
            <w:r>
              <w:rPr>
                <w:sz w:val="20"/>
              </w:rPr>
              <w:t>char[][]</w:t>
            </w:r>
          </w:p>
        </w:tc>
        <w:tc>
          <w:tcPr>
            <w:tcW w:w="2880" w:type="dxa"/>
          </w:tcPr>
          <w:p w14:paraId="56FD3458">
            <w:pPr>
              <w:spacing w:after="0" w:line="240" w:lineRule="auto"/>
            </w:pPr>
            <w:r>
              <w:rPr>
                <w:sz w:val="20"/>
              </w:rPr>
              <w:t>不含蛇和食物的底图，用于蛇尾离开时恢复地形</w:t>
            </w:r>
          </w:p>
        </w:tc>
      </w:tr>
      <w:tr w14:paraId="11F918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8554AB">
            <w:pPr>
              <w:spacing w:after="0" w:line="240" w:lineRule="auto"/>
            </w:pPr>
            <w:r>
              <w:rPr>
                <w:sz w:val="20"/>
              </w:rPr>
              <w:t>map[20][22]</w:t>
            </w:r>
          </w:p>
        </w:tc>
        <w:tc>
          <w:tcPr>
            <w:tcW w:w="2880" w:type="dxa"/>
          </w:tcPr>
          <w:p w14:paraId="26EE7364">
            <w:pPr>
              <w:spacing w:after="0" w:line="240" w:lineRule="auto"/>
            </w:pPr>
            <w:r>
              <w:rPr>
                <w:sz w:val="20"/>
              </w:rPr>
              <w:t>char[][]</w:t>
            </w:r>
          </w:p>
        </w:tc>
        <w:tc>
          <w:tcPr>
            <w:tcW w:w="2880" w:type="dxa"/>
          </w:tcPr>
          <w:p w14:paraId="14809D66">
            <w:pPr>
              <w:spacing w:after="0" w:line="240" w:lineRule="auto"/>
            </w:pPr>
            <w:r>
              <w:rPr>
                <w:sz w:val="20"/>
              </w:rPr>
              <w:t>当前完整地图（含蛇、食物）</w:t>
            </w:r>
          </w:p>
        </w:tc>
      </w:tr>
      <w:tr w14:paraId="5EB5E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120CE3">
            <w:pPr>
              <w:spacing w:after="0" w:line="240" w:lineRule="auto"/>
            </w:pPr>
            <w:r>
              <w:rPr>
                <w:sz w:val="20"/>
              </w:rPr>
              <w:t>pending_map[20][22]</w:t>
            </w:r>
          </w:p>
        </w:tc>
        <w:tc>
          <w:tcPr>
            <w:tcW w:w="2880" w:type="dxa"/>
          </w:tcPr>
          <w:p w14:paraId="7D45E9B0">
            <w:pPr>
              <w:spacing w:after="0" w:line="240" w:lineRule="auto"/>
            </w:pPr>
            <w:r>
              <w:rPr>
                <w:sz w:val="20"/>
              </w:rPr>
              <w:t>char[][]</w:t>
            </w:r>
          </w:p>
        </w:tc>
        <w:tc>
          <w:tcPr>
            <w:tcW w:w="2880" w:type="dxa"/>
          </w:tcPr>
          <w:p w14:paraId="1C846DD0">
            <w:pPr>
              <w:spacing w:after="0" w:line="240" w:lineRule="auto"/>
            </w:pPr>
            <w:r>
              <w:rPr>
                <w:sz w:val="20"/>
              </w:rPr>
              <w:t>已输出方向对应的待确认快照，用于 100 100 时回放</w:t>
            </w:r>
          </w:p>
        </w:tc>
      </w:tr>
      <w:tr w14:paraId="759589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FF2552">
            <w:pPr>
              <w:spacing w:after="0" w:line="240" w:lineRule="auto"/>
            </w:pPr>
            <w:r>
              <w:rPr>
                <w:sz w:val="20"/>
              </w:rPr>
              <w:t>sr[MAX_SNAKE], sc[MAX_SNAKE]</w:t>
            </w:r>
          </w:p>
        </w:tc>
        <w:tc>
          <w:tcPr>
            <w:tcW w:w="2880" w:type="dxa"/>
          </w:tcPr>
          <w:p w14:paraId="49A93102">
            <w:pPr>
              <w:spacing w:after="0" w:line="240" w:lineRule="auto"/>
            </w:pPr>
            <w:r>
              <w:rPr>
                <w:sz w:val="20"/>
              </w:rPr>
              <w:t>int[]</w:t>
            </w:r>
          </w:p>
        </w:tc>
        <w:tc>
          <w:tcPr>
            <w:tcW w:w="2880" w:type="dxa"/>
          </w:tcPr>
          <w:p w14:paraId="4D06DD92">
            <w:pPr>
              <w:spacing w:after="0" w:line="240" w:lineRule="auto"/>
            </w:pPr>
            <w:r>
              <w:rPr>
                <w:sz w:val="20"/>
              </w:rPr>
              <w:t>蛇体行/列坐标数组，[0]=头，[len-1]=尾</w:t>
            </w:r>
          </w:p>
        </w:tc>
      </w:tr>
      <w:tr w14:paraId="489CDB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FA1B00">
            <w:pPr>
              <w:spacing w:after="0" w:line="240" w:lineRule="auto"/>
            </w:pPr>
            <w:r>
              <w:rPr>
                <w:sz w:val="20"/>
              </w:rPr>
              <w:t>snake_len</w:t>
            </w:r>
          </w:p>
        </w:tc>
        <w:tc>
          <w:tcPr>
            <w:tcW w:w="2880" w:type="dxa"/>
          </w:tcPr>
          <w:p w14:paraId="6CD5CE7F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1A612D36">
            <w:pPr>
              <w:spacing w:after="0" w:line="240" w:lineRule="auto"/>
            </w:pPr>
            <w:r>
              <w:rPr>
                <w:sz w:val="20"/>
              </w:rPr>
              <w:t>当前蛇身长度（含头尾）</w:t>
            </w:r>
          </w:p>
        </w:tc>
      </w:tr>
      <w:tr w14:paraId="5DA124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C1C1AB">
            <w:pPr>
              <w:spacing w:after="0" w:line="240" w:lineRule="auto"/>
            </w:pPr>
            <w:r>
              <w:rPr>
                <w:sz w:val="20"/>
              </w:rPr>
              <w:t>cur_dr, cur_dc</w:t>
            </w:r>
          </w:p>
        </w:tc>
        <w:tc>
          <w:tcPr>
            <w:tcW w:w="2880" w:type="dxa"/>
          </w:tcPr>
          <w:p w14:paraId="2585122D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6BC3D35B">
            <w:pPr>
              <w:spacing w:after="0" w:line="240" w:lineRule="auto"/>
            </w:pPr>
            <w:r>
              <w:rPr>
                <w:sz w:val="20"/>
              </w:rPr>
              <w:t>当前移动方向向量（-1/0/1）</w:t>
            </w:r>
          </w:p>
        </w:tc>
      </w:tr>
      <w:tr w14:paraId="1126AB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5FE810">
            <w:pPr>
              <w:spacing w:after="0" w:line="240" w:lineRule="auto"/>
            </w:pPr>
            <w:r>
              <w:rPr>
                <w:sz w:val="20"/>
              </w:rPr>
              <w:t>score / pending_score</w:t>
            </w:r>
          </w:p>
        </w:tc>
        <w:tc>
          <w:tcPr>
            <w:tcW w:w="2880" w:type="dxa"/>
          </w:tcPr>
          <w:p w14:paraId="27227BF3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2ACDA52E">
            <w:pPr>
              <w:spacing w:after="0" w:line="240" w:lineRule="auto"/>
            </w:pPr>
            <w:r>
              <w:rPr>
                <w:sz w:val="20"/>
              </w:rPr>
              <w:t>当前得分 / 快照时刻得分</w:t>
            </w:r>
          </w:p>
        </w:tc>
      </w:tr>
      <w:tr w14:paraId="20F46E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7E8A97">
            <w:pPr>
              <w:spacing w:after="0" w:line="240" w:lineRule="auto"/>
            </w:pPr>
            <w:r>
              <w:rPr>
                <w:sz w:val="20"/>
              </w:rPr>
              <w:t>turns_since_food</w:t>
            </w:r>
          </w:p>
        </w:tc>
        <w:tc>
          <w:tcPr>
            <w:tcW w:w="2880" w:type="dxa"/>
          </w:tcPr>
          <w:p w14:paraId="5F248A45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30511AD2">
            <w:pPr>
              <w:spacing w:after="0" w:line="240" w:lineRule="auto"/>
            </w:pPr>
            <w:r>
              <w:rPr>
                <w:sz w:val="20"/>
              </w:rPr>
              <w:t>自上次吃食物以来的回合数</w:t>
            </w:r>
          </w:p>
        </w:tc>
      </w:tr>
      <w:tr w14:paraId="510AD7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C3CC9F">
            <w:pPr>
              <w:spacing w:after="0" w:line="240" w:lineRule="auto"/>
            </w:pPr>
            <w:r>
              <w:rPr>
                <w:sz w:val="20"/>
              </w:rPr>
              <w:t>total_turns</w:t>
            </w:r>
          </w:p>
        </w:tc>
        <w:tc>
          <w:tcPr>
            <w:tcW w:w="2880" w:type="dxa"/>
          </w:tcPr>
          <w:p w14:paraId="4DF6C71A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3E7C62AC">
            <w:pPr>
              <w:spacing w:after="0" w:line="240" w:lineRule="auto"/>
            </w:pPr>
            <w:r>
              <w:rPr>
                <w:sz w:val="20"/>
              </w:rPr>
              <w:t>游戏开始以来的总回合数</w:t>
            </w:r>
          </w:p>
        </w:tc>
      </w:tr>
      <w:tr w14:paraId="43E093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405C84">
            <w:pPr>
              <w:spacing w:after="0" w:line="240" w:lineRule="auto"/>
            </w:pPr>
            <w:r>
              <w:rPr>
                <w:sz w:val="20"/>
              </w:rPr>
              <w:t>obstacle_count</w:t>
            </w:r>
          </w:p>
        </w:tc>
        <w:tc>
          <w:tcPr>
            <w:tcW w:w="2880" w:type="dxa"/>
          </w:tcPr>
          <w:p w14:paraId="70E5D560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6AC76246">
            <w:pPr>
              <w:spacing w:after="0" w:line="240" w:lineRule="auto"/>
            </w:pPr>
            <w:r>
              <w:rPr>
                <w:sz w:val="20"/>
              </w:rPr>
              <w:t>障碍物总数（初始化时计算）</w:t>
            </w:r>
          </w:p>
        </w:tc>
      </w:tr>
      <w:tr w14:paraId="557413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EA299A">
            <w:pPr>
              <w:spacing w:after="0" w:line="240" w:lineRule="auto"/>
            </w:pPr>
            <w:r>
              <w:rPr>
                <w:sz w:val="20"/>
              </w:rPr>
              <w:t>move_count</w:t>
            </w:r>
          </w:p>
        </w:tc>
        <w:tc>
          <w:tcPr>
            <w:tcW w:w="2880" w:type="dxa"/>
          </w:tcPr>
          <w:p w14:paraId="3293D336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174B97CB">
            <w:pPr>
              <w:spacing w:after="0" w:line="240" w:lineRule="auto"/>
            </w:pPr>
            <w:r>
              <w:rPr>
                <w:sz w:val="20"/>
              </w:rPr>
              <w:t>距下次 N 步增长的移动计数</w:t>
            </w:r>
          </w:p>
        </w:tc>
      </w:tr>
      <w:tr w14:paraId="3AECAC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728E91">
            <w:pPr>
              <w:spacing w:after="0" w:line="240" w:lineRule="auto"/>
            </w:pPr>
            <w:r>
              <w:rPr>
                <w:sz w:val="20"/>
              </w:rPr>
              <w:t>N</w:t>
            </w:r>
          </w:p>
        </w:tc>
        <w:tc>
          <w:tcPr>
            <w:tcW w:w="2880" w:type="dxa"/>
          </w:tcPr>
          <w:p w14:paraId="4FF4A45F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07762773">
            <w:pPr>
              <w:spacing w:after="0" w:line="240" w:lineRule="auto"/>
            </w:pPr>
            <w:r>
              <w:rPr>
                <w:sz w:val="20"/>
              </w:rPr>
              <w:t>N步增长参数</w:t>
            </w:r>
          </w:p>
        </w:tc>
      </w:tr>
      <w:tr w14:paraId="072CB7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3BBB66">
            <w:pPr>
              <w:spacing w:after="0" w:line="240" w:lineRule="auto"/>
            </w:pPr>
            <w:r>
              <w:rPr>
                <w:sz w:val="20"/>
              </w:rPr>
              <w:t>food_r, food_c</w:t>
            </w:r>
          </w:p>
        </w:tc>
        <w:tc>
          <w:tcPr>
            <w:tcW w:w="2880" w:type="dxa"/>
          </w:tcPr>
          <w:p w14:paraId="26549ED1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74AD305D">
            <w:pPr>
              <w:spacing w:after="0" w:line="240" w:lineRule="auto"/>
            </w:pPr>
            <w:r>
              <w:rPr>
                <w:sz w:val="20"/>
              </w:rPr>
              <w:t>当前食物坐标，-1 表示无食物（已吃掉等OJ刷新）</w:t>
            </w:r>
          </w:p>
        </w:tc>
      </w:tr>
      <w:tr w14:paraId="7D6A09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296B6F">
            <w:pPr>
              <w:spacing w:after="0" w:line="240" w:lineRule="auto"/>
            </w:pPr>
            <w:r>
              <w:rPr>
                <w:sz w:val="20"/>
              </w:rPr>
              <w:t>drs[4], dcs[4]</w:t>
            </w:r>
          </w:p>
        </w:tc>
        <w:tc>
          <w:tcPr>
            <w:tcW w:w="2880" w:type="dxa"/>
          </w:tcPr>
          <w:p w14:paraId="7E2D3F17">
            <w:pPr>
              <w:spacing w:after="0" w:line="240" w:lineRule="auto"/>
            </w:pPr>
            <w:r>
              <w:rPr>
                <w:sz w:val="20"/>
              </w:rPr>
              <w:t>const int[]</w:t>
            </w:r>
          </w:p>
        </w:tc>
        <w:tc>
          <w:tcPr>
            <w:tcW w:w="2880" w:type="dxa"/>
          </w:tcPr>
          <w:p w14:paraId="37A48CC0">
            <w:pPr>
              <w:spacing w:after="0" w:line="240" w:lineRule="auto"/>
            </w:pPr>
            <w:r>
              <w:rPr>
                <w:sz w:val="20"/>
              </w:rPr>
              <w:t>四方向行/列增量表：W上(-1,0) A左(0,-1) S下(1,0) D右(0,1)</w:t>
            </w:r>
          </w:p>
        </w:tc>
      </w:tr>
      <w:tr w14:paraId="197E3C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508F93">
            <w:pPr>
              <w:spacing w:after="0" w:line="240" w:lineRule="auto"/>
            </w:pPr>
            <w:r>
              <w:rPr>
                <w:sz w:val="20"/>
              </w:rPr>
              <w:t>dir_chars[4]</w:t>
            </w:r>
          </w:p>
        </w:tc>
        <w:tc>
          <w:tcPr>
            <w:tcW w:w="2880" w:type="dxa"/>
          </w:tcPr>
          <w:p w14:paraId="5677089B">
            <w:pPr>
              <w:spacing w:after="0" w:line="240" w:lineRule="auto"/>
            </w:pPr>
            <w:r>
              <w:rPr>
                <w:sz w:val="20"/>
              </w:rPr>
              <w:t>const char[]</w:t>
            </w:r>
          </w:p>
        </w:tc>
        <w:tc>
          <w:tcPr>
            <w:tcW w:w="2880" w:type="dxa"/>
          </w:tcPr>
          <w:p w14:paraId="4251CA34">
            <w:pPr>
              <w:spacing w:after="0" w:line="240" w:lineRule="auto"/>
            </w:pPr>
            <w:r>
              <w:rPr>
                <w:sz w:val="20"/>
              </w:rPr>
              <w:t>方向索引→字符映射：{W, A, S, D}</w:t>
            </w:r>
          </w:p>
        </w:tc>
      </w:tr>
    </w:tbl>
    <w:p w14:paraId="129232D6">
      <w:r>
        <w:br w:type="page"/>
      </w:r>
    </w:p>
    <w:p w14:paraId="7514917D">
      <w:pPr>
        <w:pStyle w:val="3"/>
      </w:pPr>
      <w:r>
        <w:t>4. 系统模块划分</w:t>
      </w:r>
    </w:p>
    <w:p w14:paraId="23EC57F9">
      <w:r>
        <w:t>本程序为 OJ 单文件版本，所有代码位于 game.c 中。但从功能角度可划分为五大逻辑模块，各模块间通过函数调用耦合。</w:t>
      </w:r>
    </w:p>
    <w:p w14:paraId="1901886C">
      <w:pPr>
        <w:pStyle w:val="4"/>
      </w:pPr>
      <w:r>
        <w:t>4.1 模块划分总览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3216"/>
        <w:gridCol w:w="2824"/>
      </w:tblGrid>
      <w:tr w14:paraId="222BDB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847B32">
            <w:pPr>
              <w:spacing w:after="0" w:line="240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2880" w:type="dxa"/>
          </w:tcPr>
          <w:p w14:paraId="3A0F8AE0">
            <w:pPr>
              <w:spacing w:after="0" w:line="240" w:lineRule="auto"/>
            </w:pPr>
            <w:r>
              <w:rPr>
                <w:b/>
                <w:sz w:val="20"/>
              </w:rPr>
              <w:t>核心函数</w:t>
            </w:r>
          </w:p>
        </w:tc>
        <w:tc>
          <w:tcPr>
            <w:tcW w:w="2880" w:type="dxa"/>
          </w:tcPr>
          <w:p w14:paraId="1FD43848">
            <w:pPr>
              <w:spacing w:after="0" w:line="240" w:lineRule="auto"/>
            </w:pPr>
            <w:r>
              <w:rPr>
                <w:b/>
                <w:sz w:val="20"/>
              </w:rPr>
              <w:t>职责</w:t>
            </w:r>
          </w:p>
        </w:tc>
      </w:tr>
      <w:tr w14:paraId="71C611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28DB48">
            <w:pPr>
              <w:spacing w:after="0" w:line="240" w:lineRule="auto"/>
            </w:pPr>
            <w:r>
              <w:rPr>
                <w:sz w:val="20"/>
              </w:rPr>
              <w:t>地图管理</w:t>
            </w:r>
          </w:p>
        </w:tc>
        <w:tc>
          <w:tcPr>
            <w:tcW w:w="2880" w:type="dxa"/>
          </w:tcPr>
          <w:p w14:paraId="04AB2099">
            <w:pPr>
              <w:spacing w:after="0" w:line="240" w:lineRule="auto"/>
            </w:pPr>
            <w:r>
              <w:rPr>
                <w:sz w:val="20"/>
              </w:rPr>
              <w:t>build_base_map, save_pending_snapshot, find_initial_state</w:t>
            </w:r>
          </w:p>
        </w:tc>
        <w:tc>
          <w:tcPr>
            <w:tcW w:w="2880" w:type="dxa"/>
          </w:tcPr>
          <w:p w14:paraId="6AAE3228">
            <w:pPr>
              <w:spacing w:after="0" w:line="240" w:lineRule="auto"/>
            </w:pPr>
            <w:r>
              <w:rPr>
                <w:sz w:val="20"/>
              </w:rPr>
              <w:t>初始化底图、保存快照、解析蛇体初始状态</w:t>
            </w:r>
          </w:p>
        </w:tc>
      </w:tr>
      <w:tr w14:paraId="2F6C0D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BA396D">
            <w:pPr>
              <w:spacing w:after="0" w:line="240" w:lineRule="auto"/>
            </w:pPr>
            <w:r>
              <w:rPr>
                <w:sz w:val="20"/>
              </w:rPr>
              <w:t>搜索算法</w:t>
            </w:r>
          </w:p>
        </w:tc>
        <w:tc>
          <w:tcPr>
            <w:tcW w:w="2880" w:type="dxa"/>
          </w:tcPr>
          <w:p w14:paraId="4F54BD21">
            <w:pPr>
              <w:spacing w:after="0" w:line="240" w:lineRule="auto"/>
            </w:pPr>
            <w:r>
              <w:rPr>
                <w:sz w:val="20"/>
              </w:rPr>
              <w:t>run_bfs_search, run_flood_fill, build_search_blocked</w:t>
            </w:r>
          </w:p>
        </w:tc>
        <w:tc>
          <w:tcPr>
            <w:tcW w:w="2880" w:type="dxa"/>
          </w:tcPr>
          <w:p w14:paraId="56FDD457">
            <w:pPr>
              <w:spacing w:after="0" w:line="240" w:lineRule="auto"/>
            </w:pPr>
            <w:r>
              <w:rPr>
                <w:sz w:val="20"/>
              </w:rPr>
              <w:t>通用 BFS 寻路、Flood Fill 空间评估、阻塞网格构造</w:t>
            </w:r>
          </w:p>
        </w:tc>
      </w:tr>
      <w:tr w14:paraId="7D5502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5C6FA0">
            <w:pPr>
              <w:spacing w:after="0" w:line="240" w:lineRule="auto"/>
            </w:pPr>
            <w:r>
              <w:rPr>
                <w:sz w:val="20"/>
              </w:rPr>
              <w:t>决策引擎</w:t>
            </w:r>
          </w:p>
        </w:tc>
        <w:tc>
          <w:tcPr>
            <w:tcW w:w="2880" w:type="dxa"/>
          </w:tcPr>
          <w:p w14:paraId="5BCE1A26">
            <w:pPr>
              <w:spacing w:after="0" w:line="240" w:lineRule="auto"/>
            </w:pPr>
            <w:r>
              <w:rPr>
                <w:sz w:val="20"/>
              </w:rPr>
              <w:t>decide_move, decide_regular_move, find_adjacent_food_move, should_delay_food_for_density, should_take_space_step, should_force_food_chase, find_safe_move</w:t>
            </w:r>
          </w:p>
        </w:tc>
        <w:tc>
          <w:tcPr>
            <w:tcW w:w="2880" w:type="dxa"/>
          </w:tcPr>
          <w:p w14:paraId="04B47460">
            <w:pPr>
              <w:spacing w:after="0" w:line="240" w:lineRule="auto"/>
            </w:pPr>
            <w:r>
              <w:rPr>
                <w:sz w:val="20"/>
              </w:rPr>
              <w:t>分层决策：特化策略 → 首步 → 常规(追食/追尾/扩空间/兜底)</w:t>
            </w:r>
          </w:p>
        </w:tc>
      </w:tr>
      <w:tr w14:paraId="7843FF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A24101">
            <w:pPr>
              <w:spacing w:after="0" w:line="240" w:lineRule="auto"/>
            </w:pPr>
            <w:r>
              <w:rPr>
                <w:sz w:val="20"/>
              </w:rPr>
              <w:t>移动执行</w:t>
            </w:r>
          </w:p>
        </w:tc>
        <w:tc>
          <w:tcPr>
            <w:tcW w:w="2880" w:type="dxa"/>
          </w:tcPr>
          <w:p w14:paraId="7FF248F5">
            <w:pPr>
              <w:spacing w:after="0" w:line="240" w:lineRule="auto"/>
            </w:pPr>
            <w:r>
              <w:rPr>
                <w:sz w:val="20"/>
              </w:rPr>
              <w:t>apply_move, simulate_move_state, is_legal_move</w:t>
            </w:r>
          </w:p>
        </w:tc>
        <w:tc>
          <w:tcPr>
            <w:tcW w:w="2880" w:type="dxa"/>
          </w:tcPr>
          <w:p w14:paraId="0EED33EC">
            <w:pPr>
              <w:spacing w:after="0" w:line="240" w:lineRule="auto"/>
            </w:pPr>
            <w:r>
              <w:rPr>
                <w:sz w:val="20"/>
              </w:rPr>
              <w:t>执行移动、数组移位、地图更新、计分</w:t>
            </w:r>
          </w:p>
        </w:tc>
      </w:tr>
      <w:tr w14:paraId="202FBF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5F3B42">
            <w:pPr>
              <w:spacing w:after="0" w:line="240" w:lineRule="auto"/>
            </w:pPr>
            <w:r>
              <w:rPr>
                <w:sz w:val="20"/>
              </w:rPr>
              <w:t>主控</w:t>
            </w:r>
          </w:p>
        </w:tc>
        <w:tc>
          <w:tcPr>
            <w:tcW w:w="2880" w:type="dxa"/>
          </w:tcPr>
          <w:p w14:paraId="012089D6">
            <w:pPr>
              <w:spacing w:after="0" w:line="240" w:lineRule="auto"/>
            </w:pPr>
            <w:r>
              <w:rPr>
                <w:sz w:val="20"/>
              </w:rPr>
              <w:t>main</w:t>
            </w:r>
          </w:p>
        </w:tc>
        <w:tc>
          <w:tcPr>
            <w:tcW w:w="2880" w:type="dxa"/>
          </w:tcPr>
          <w:p w14:paraId="38C86460">
            <w:pPr>
              <w:spacing w:after="0" w:line="240" w:lineRule="auto"/>
            </w:pPr>
            <w:r>
              <w:rPr>
                <w:sz w:val="20"/>
              </w:rPr>
              <w:t>读取输入、驱动主循环、输出结果</w:t>
            </w:r>
          </w:p>
        </w:tc>
      </w:tr>
    </w:tbl>
    <w:p w14:paraId="3AD9E1C8">
      <w:pPr>
        <w:pStyle w:val="4"/>
      </w:pPr>
      <w:r>
        <w:t>4.2 模块间调用关系</w:t>
      </w:r>
    </w:p>
    <w:p w14:paraId="78A37E55">
      <w:r>
        <w:rPr>
          <w:rFonts w:ascii="Consolas" w:hAnsi="Consolas"/>
          <w:sz w:val="18"/>
        </w:rPr>
        <w:t>main()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 地图管理模块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├─ build_base_map()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├─ find_initial_state()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└─ save_pending_snapshot()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 决策引擎模块  ←── 调用搜索算法模块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├─ decide_move(first_move)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│    ├─ special_empty_growth_move()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│    ├─ special_conflict_escape_move()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│    └─ decide_regular_move()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│         ├─ bfs_to_food()      ──→ run_bfs_search()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│         ├─ bfs_to_tail()      ──→ run_bfs_search()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│         ├─ food_plan_has_escape()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│         ├─ flood_count()      ──→ run_flood_fill()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│         └─ find_safe_move()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└─ find_adjacent_food_move()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 移动执行模块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└─ apply_move(d)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└─ OJ I/O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├─ scanf() 读取地图 / N / 回应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└─ printf() 输出方向 / 得分 / 终局地图</w:t>
      </w:r>
    </w:p>
    <w:p w14:paraId="0CE9C276">
      <w:pPr>
        <w:pStyle w:val="4"/>
      </w:pPr>
      <w:r>
        <w:t>4.3 模块函数说明</w:t>
      </w:r>
    </w:p>
    <w:p w14:paraId="52DB0302">
      <w:pPr>
        <w:pStyle w:val="5"/>
      </w:pPr>
      <w:r>
        <w:t>4.3.1 地图管理模块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2160"/>
        <w:gridCol w:w="2160"/>
        <w:gridCol w:w="2160"/>
      </w:tblGrid>
      <w:tr w14:paraId="7164EB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591CA2">
            <w:pPr>
              <w:spacing w:after="0" w:line="240" w:lineRule="auto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2160" w:type="dxa"/>
          </w:tcPr>
          <w:p w14:paraId="08741EDB">
            <w:pPr>
              <w:spacing w:after="0" w:line="240" w:lineRule="auto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160" w:type="dxa"/>
          </w:tcPr>
          <w:p w14:paraId="6D997A4E">
            <w:pPr>
              <w:spacing w:after="0" w:line="240" w:lineRule="auto"/>
            </w:pPr>
            <w:r>
              <w:rPr>
                <w:b/>
                <w:sz w:val="20"/>
              </w:rPr>
              <w:t>返回值</w:t>
            </w:r>
          </w:p>
        </w:tc>
        <w:tc>
          <w:tcPr>
            <w:tcW w:w="2160" w:type="dxa"/>
          </w:tcPr>
          <w:p w14:paraId="1D311C66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7F7FF5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DD88A3">
            <w:pPr>
              <w:spacing w:after="0" w:line="240" w:lineRule="auto"/>
            </w:pPr>
            <w:r>
              <w:rPr>
                <w:sz w:val="20"/>
              </w:rPr>
              <w:t>build_base_map</w:t>
            </w:r>
          </w:p>
        </w:tc>
        <w:tc>
          <w:tcPr>
            <w:tcW w:w="2160" w:type="dxa"/>
          </w:tcPr>
          <w:p w14:paraId="255209E6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60CA0B72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7C02468F">
            <w:pPr>
              <w:spacing w:after="0" w:line="240" w:lineRule="auto"/>
            </w:pPr>
            <w:r>
              <w:rPr>
                <w:sz w:val="20"/>
              </w:rPr>
              <w:t>从 original_map 构建 base_map，统计障碍物数量</w:t>
            </w:r>
          </w:p>
        </w:tc>
      </w:tr>
      <w:tr w14:paraId="0139AE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DFCA54">
            <w:pPr>
              <w:spacing w:after="0" w:line="240" w:lineRule="auto"/>
            </w:pPr>
            <w:r>
              <w:rPr>
                <w:sz w:val="20"/>
              </w:rPr>
              <w:t>save_pending_snapshot</w:t>
            </w:r>
          </w:p>
        </w:tc>
        <w:tc>
          <w:tcPr>
            <w:tcW w:w="2160" w:type="dxa"/>
          </w:tcPr>
          <w:p w14:paraId="769C7A5B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3A833299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7F6CEF80">
            <w:pPr>
              <w:spacing w:after="0" w:line="240" w:lineRule="auto"/>
            </w:pPr>
            <w:r>
              <w:rPr>
                <w:sz w:val="20"/>
              </w:rPr>
              <w:t>将当前 map 和 score 复制到 pending 快照</w:t>
            </w:r>
          </w:p>
        </w:tc>
      </w:tr>
      <w:tr w14:paraId="5D2896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EB1A17">
            <w:pPr>
              <w:spacing w:after="0" w:line="240" w:lineRule="auto"/>
            </w:pPr>
            <w:r>
              <w:rPr>
                <w:sz w:val="20"/>
              </w:rPr>
              <w:t>find_initial_state</w:t>
            </w:r>
          </w:p>
        </w:tc>
        <w:tc>
          <w:tcPr>
            <w:tcW w:w="2160" w:type="dxa"/>
          </w:tcPr>
          <w:p w14:paraId="1E050B21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446361B1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132929E0">
            <w:pPr>
              <w:spacing w:after="0" w:line="240" w:lineRule="auto"/>
            </w:pPr>
            <w:r>
              <w:rPr>
                <w:sz w:val="20"/>
              </w:rPr>
              <w:t>在地图中定位蛇头(H)、蛇身(B)、食物(F)初始坐标</w:t>
            </w:r>
          </w:p>
        </w:tc>
      </w:tr>
    </w:tbl>
    <w:p w14:paraId="76C80645">
      <w:pPr>
        <w:pStyle w:val="5"/>
      </w:pPr>
      <w:r>
        <w:t>4.3.2 搜索算法模块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2155"/>
        <w:gridCol w:w="2139"/>
        <w:gridCol w:w="2146"/>
      </w:tblGrid>
      <w:tr w14:paraId="5C3D52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20266E">
            <w:pPr>
              <w:spacing w:after="0" w:line="240" w:lineRule="auto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2160" w:type="dxa"/>
          </w:tcPr>
          <w:p w14:paraId="6DECAAF8">
            <w:pPr>
              <w:spacing w:after="0" w:line="240" w:lineRule="auto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160" w:type="dxa"/>
          </w:tcPr>
          <w:p w14:paraId="20F5EBD1">
            <w:pPr>
              <w:spacing w:after="0" w:line="240" w:lineRule="auto"/>
            </w:pPr>
            <w:r>
              <w:rPr>
                <w:b/>
                <w:sz w:val="20"/>
              </w:rPr>
              <w:t>返回值</w:t>
            </w:r>
          </w:p>
        </w:tc>
        <w:tc>
          <w:tcPr>
            <w:tcW w:w="2160" w:type="dxa"/>
          </w:tcPr>
          <w:p w14:paraId="2E805857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415D0E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69F76E">
            <w:pPr>
              <w:spacing w:after="0" w:line="240" w:lineRule="auto"/>
            </w:pPr>
            <w:r>
              <w:rPr>
                <w:sz w:val="20"/>
              </w:rPr>
              <w:t>build_search_blocked</w:t>
            </w:r>
          </w:p>
        </w:tc>
        <w:tc>
          <w:tcPr>
            <w:tcW w:w="2160" w:type="dxa"/>
          </w:tcPr>
          <w:p w14:paraId="3456A53F">
            <w:pPr>
              <w:spacing w:after="0" w:line="240" w:lineRule="auto"/>
            </w:pPr>
            <w:r>
              <w:rPr>
                <w:sz w:val="20"/>
              </w:rPr>
              <w:t>blocked数组, body数组, body_len, tail_is_blocked, 豁免格1, 豁免格2</w:t>
            </w:r>
          </w:p>
        </w:tc>
        <w:tc>
          <w:tcPr>
            <w:tcW w:w="2160" w:type="dxa"/>
          </w:tcPr>
          <w:p w14:paraId="6D3C5884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632C4A60">
            <w:pPr>
              <w:spacing w:after="0" w:line="240" w:lineRule="auto"/>
            </w:pPr>
            <w:r>
              <w:rPr>
                <w:sz w:val="20"/>
              </w:rPr>
              <w:t>构建BFS/Flood使用的障碍网格，可将指定格子设为豁免</w:t>
            </w:r>
          </w:p>
        </w:tc>
      </w:tr>
      <w:tr w14:paraId="297D6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3629BE">
            <w:pPr>
              <w:spacing w:after="0" w:line="240" w:lineRule="auto"/>
            </w:pPr>
            <w:r>
              <w:rPr>
                <w:sz w:val="20"/>
              </w:rPr>
              <w:t>run_bfs_search</w:t>
            </w:r>
          </w:p>
        </w:tc>
        <w:tc>
          <w:tcPr>
            <w:tcW w:w="2160" w:type="dxa"/>
          </w:tcPr>
          <w:p w14:paraId="1EBBFE18">
            <w:pPr>
              <w:spacing w:after="0" w:line="240" w:lineRule="auto"/>
            </w:pPr>
            <w:r>
              <w:rPr>
                <w:sz w:val="20"/>
              </w:rPr>
              <w:t>body数组, body_len, tail_is_blocked, start, target, forbid_reverse, require_legal, record_path</w:t>
            </w:r>
          </w:p>
        </w:tc>
        <w:tc>
          <w:tcPr>
            <w:tcW w:w="2160" w:type="dxa"/>
          </w:tcPr>
          <w:p w14:paraId="6CC04F93">
            <w:pPr>
              <w:spacing w:after="0" w:line="240" w:lineRule="auto"/>
            </w:pPr>
            <w:r>
              <w:rPr>
                <w:sz w:val="20"/>
              </w:rPr>
              <w:t>方向索引/路径长度</w:t>
            </w:r>
          </w:p>
        </w:tc>
        <w:tc>
          <w:tcPr>
            <w:tcW w:w="2160" w:type="dxa"/>
          </w:tcPr>
          <w:p w14:paraId="0AA82F4E">
            <w:pPr>
              <w:spacing w:after="0" w:line="240" w:lineRule="auto"/>
            </w:pPr>
            <w:r>
              <w:rPr>
                <w:sz w:val="20"/>
              </w:rPr>
              <w:t>通用BFS框架：寻路、连通性检测、路径录制</w:t>
            </w:r>
          </w:p>
        </w:tc>
      </w:tr>
      <w:tr w14:paraId="08AE4D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128784">
            <w:pPr>
              <w:spacing w:after="0" w:line="240" w:lineRule="auto"/>
            </w:pPr>
            <w:r>
              <w:rPr>
                <w:sz w:val="20"/>
              </w:rPr>
              <w:t>run_flood_fill</w:t>
            </w:r>
          </w:p>
        </w:tc>
        <w:tc>
          <w:tcPr>
            <w:tcW w:w="2160" w:type="dxa"/>
          </w:tcPr>
          <w:p w14:paraId="7E9CFB09">
            <w:pPr>
              <w:spacing w:after="0" w:line="240" w:lineRule="auto"/>
            </w:pPr>
            <w:r>
              <w:rPr>
                <w:sz w:val="20"/>
              </w:rPr>
              <w:t>body数组, body_len, tail_is_blocked, start, allow_start</w:t>
            </w:r>
          </w:p>
        </w:tc>
        <w:tc>
          <w:tcPr>
            <w:tcW w:w="2160" w:type="dxa"/>
          </w:tcPr>
          <w:p w14:paraId="6B043AC0">
            <w:pPr>
              <w:spacing w:after="0" w:line="240" w:lineRule="auto"/>
            </w:pPr>
            <w:r>
              <w:rPr>
                <w:sz w:val="20"/>
              </w:rPr>
              <w:t>连通格数</w:t>
            </w:r>
          </w:p>
        </w:tc>
        <w:tc>
          <w:tcPr>
            <w:tcW w:w="2160" w:type="dxa"/>
          </w:tcPr>
          <w:p w14:paraId="38AD1EEF">
            <w:pPr>
              <w:spacing w:after="0" w:line="240" w:lineRule="auto"/>
            </w:pPr>
            <w:r>
              <w:rPr>
                <w:sz w:val="20"/>
              </w:rPr>
              <w:t>通用Flood Fill，统计起点所在连通区域的可达格子数</w:t>
            </w:r>
          </w:p>
        </w:tc>
      </w:tr>
      <w:tr w14:paraId="35B6BB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5B1BC7">
            <w:pPr>
              <w:spacing w:after="0" w:line="240" w:lineRule="auto"/>
            </w:pPr>
            <w:r>
              <w:rPr>
                <w:sz w:val="20"/>
              </w:rPr>
              <w:t>bfs_to_food / bfs_to_tail</w:t>
            </w:r>
          </w:p>
        </w:tc>
        <w:tc>
          <w:tcPr>
            <w:tcW w:w="2160" w:type="dxa"/>
          </w:tcPr>
          <w:p w14:paraId="59B85048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41923BF2">
            <w:pPr>
              <w:spacing w:after="0" w:line="240" w:lineRule="auto"/>
            </w:pPr>
            <w:r>
              <w:rPr>
                <w:sz w:val="20"/>
              </w:rPr>
              <w:t>方向索引/-1</w:t>
            </w:r>
          </w:p>
        </w:tc>
        <w:tc>
          <w:tcPr>
            <w:tcW w:w="2160" w:type="dxa"/>
          </w:tcPr>
          <w:p w14:paraId="6489DE7C">
            <w:pPr>
              <w:spacing w:after="0" w:line="240" w:lineRule="auto"/>
            </w:pPr>
            <w:r>
              <w:rPr>
                <w:sz w:val="20"/>
              </w:rPr>
              <w:t>封装BFS，分别寻路到食物和尾巴</w:t>
            </w:r>
          </w:p>
        </w:tc>
      </w:tr>
      <w:tr w14:paraId="6D78C9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81DAE5">
            <w:pPr>
              <w:spacing w:after="0" w:line="240" w:lineRule="auto"/>
            </w:pPr>
            <w:r>
              <w:rPr>
                <w:sz w:val="20"/>
              </w:rPr>
              <w:t>flood_count / current_component_size</w:t>
            </w:r>
          </w:p>
        </w:tc>
        <w:tc>
          <w:tcPr>
            <w:tcW w:w="2160" w:type="dxa"/>
          </w:tcPr>
          <w:p w14:paraId="0E8B4F08">
            <w:pPr>
              <w:spacing w:after="0" w:line="240" w:lineRule="auto"/>
            </w:pPr>
            <w:r>
              <w:rPr>
                <w:sz w:val="20"/>
              </w:rPr>
              <w:t>start坐标, tail_stays</w:t>
            </w:r>
          </w:p>
        </w:tc>
        <w:tc>
          <w:tcPr>
            <w:tcW w:w="2160" w:type="dxa"/>
          </w:tcPr>
          <w:p w14:paraId="5F5852F0">
            <w:pPr>
              <w:spacing w:after="0" w:line="240" w:lineRule="auto"/>
            </w:pPr>
            <w:r>
              <w:rPr>
                <w:sz w:val="20"/>
              </w:rPr>
              <w:t>格数</w:t>
            </w:r>
          </w:p>
        </w:tc>
        <w:tc>
          <w:tcPr>
            <w:tcW w:w="2160" w:type="dxa"/>
          </w:tcPr>
          <w:p w14:paraId="2B4E51BD">
            <w:pPr>
              <w:spacing w:after="0" w:line="240" w:lineRule="auto"/>
            </w:pPr>
            <w:r>
              <w:rPr>
                <w:sz w:val="20"/>
              </w:rPr>
              <w:t>封装Flood，统计可达空间</w:t>
            </w:r>
          </w:p>
        </w:tc>
      </w:tr>
      <w:tr w14:paraId="4215B2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C7801F">
            <w:pPr>
              <w:spacing w:after="0" w:line="240" w:lineRule="auto"/>
            </w:pPr>
            <w:r>
              <w:rPr>
                <w:sz w:val="20"/>
              </w:rPr>
              <w:t>current_has_path / state_has_path</w:t>
            </w:r>
          </w:p>
        </w:tc>
        <w:tc>
          <w:tcPr>
            <w:tcW w:w="2160" w:type="dxa"/>
          </w:tcPr>
          <w:p w14:paraId="618322F6">
            <w:pPr>
              <w:spacing w:after="0" w:line="240" w:lineRule="auto"/>
            </w:pPr>
            <w:r>
              <w:rPr>
                <w:sz w:val="20"/>
              </w:rPr>
              <w:t>start, target, allow_tail</w:t>
            </w:r>
          </w:p>
        </w:tc>
        <w:tc>
          <w:tcPr>
            <w:tcW w:w="2160" w:type="dxa"/>
          </w:tcPr>
          <w:p w14:paraId="6296DC5B">
            <w:pPr>
              <w:spacing w:after="0" w:line="240" w:lineRule="auto"/>
            </w:pPr>
            <w:r>
              <w:rPr>
                <w:sz w:val="20"/>
              </w:rPr>
              <w:t>0/1</w:t>
            </w:r>
          </w:p>
        </w:tc>
        <w:tc>
          <w:tcPr>
            <w:tcW w:w="2160" w:type="dxa"/>
          </w:tcPr>
          <w:p w14:paraId="628D68A1">
            <w:pPr>
              <w:spacing w:after="0" w:line="240" w:lineRule="auto"/>
            </w:pPr>
            <w:r>
              <w:rPr>
                <w:sz w:val="20"/>
              </w:rPr>
              <w:t>双向连通性检测</w:t>
            </w:r>
          </w:p>
        </w:tc>
      </w:tr>
      <w:tr w14:paraId="447759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353DC7">
            <w:pPr>
              <w:spacing w:after="0" w:line="240" w:lineRule="auto"/>
            </w:pPr>
            <w:r>
              <w:rPr>
                <w:sz w:val="20"/>
              </w:rPr>
              <w:t>build_food_path</w:t>
            </w:r>
          </w:p>
        </w:tc>
        <w:tc>
          <w:tcPr>
            <w:tcW w:w="2160" w:type="dxa"/>
          </w:tcPr>
          <w:p w14:paraId="4F4093C4">
            <w:pPr>
              <w:spacing w:after="0" w:line="240" w:lineRule="auto"/>
            </w:pPr>
            <w:r>
              <w:rPr>
                <w:sz w:val="20"/>
              </w:rPr>
              <w:t>path_r[], path_c[]</w:t>
            </w:r>
          </w:p>
        </w:tc>
        <w:tc>
          <w:tcPr>
            <w:tcW w:w="2160" w:type="dxa"/>
          </w:tcPr>
          <w:p w14:paraId="0E9F3CBE">
            <w:pPr>
              <w:spacing w:after="0" w:line="240" w:lineRule="auto"/>
            </w:pPr>
            <w:r>
              <w:rPr>
                <w:sz w:val="20"/>
              </w:rPr>
              <w:t>路径长度</w:t>
            </w:r>
          </w:p>
        </w:tc>
        <w:tc>
          <w:tcPr>
            <w:tcW w:w="2160" w:type="dxa"/>
          </w:tcPr>
          <w:p w14:paraId="38F78F9D">
            <w:pPr>
              <w:spacing w:after="0" w:line="240" w:lineRule="auto"/>
            </w:pPr>
            <w:r>
              <w:rPr>
                <w:sz w:val="20"/>
              </w:rPr>
              <w:t>构建蛇头到食物的完整BFS路径</w:t>
            </w:r>
          </w:p>
        </w:tc>
      </w:tr>
    </w:tbl>
    <w:p w14:paraId="04846955">
      <w:pPr>
        <w:pStyle w:val="5"/>
      </w:pPr>
      <w:r>
        <w:t>4.3.3 决策引擎模块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1977"/>
        <w:gridCol w:w="1843"/>
        <w:gridCol w:w="1920"/>
      </w:tblGrid>
      <w:tr w14:paraId="5C76F7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AA1680">
            <w:pPr>
              <w:spacing w:after="0" w:line="240" w:lineRule="auto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2160" w:type="dxa"/>
          </w:tcPr>
          <w:p w14:paraId="11149201">
            <w:pPr>
              <w:spacing w:after="0" w:line="240" w:lineRule="auto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160" w:type="dxa"/>
          </w:tcPr>
          <w:p w14:paraId="6C55E652">
            <w:pPr>
              <w:spacing w:after="0" w:line="240" w:lineRule="auto"/>
            </w:pPr>
            <w:r>
              <w:rPr>
                <w:b/>
                <w:sz w:val="20"/>
              </w:rPr>
              <w:t>返回值</w:t>
            </w:r>
          </w:p>
        </w:tc>
        <w:tc>
          <w:tcPr>
            <w:tcW w:w="2160" w:type="dxa"/>
          </w:tcPr>
          <w:p w14:paraId="67AF5D1D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211558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7313DB">
            <w:pPr>
              <w:spacing w:after="0" w:line="240" w:lineRule="auto"/>
            </w:pPr>
            <w:r>
              <w:rPr>
                <w:sz w:val="20"/>
              </w:rPr>
              <w:t>decide_move</w:t>
            </w:r>
          </w:p>
        </w:tc>
        <w:tc>
          <w:tcPr>
            <w:tcW w:w="2160" w:type="dxa"/>
          </w:tcPr>
          <w:p w14:paraId="4394016E">
            <w:pPr>
              <w:spacing w:after="0" w:line="240" w:lineRule="auto"/>
            </w:pPr>
            <w:r>
              <w:rPr>
                <w:sz w:val="20"/>
              </w:rPr>
              <w:t>first_move (int)</w:t>
            </w:r>
          </w:p>
        </w:tc>
        <w:tc>
          <w:tcPr>
            <w:tcW w:w="2160" w:type="dxa"/>
          </w:tcPr>
          <w:p w14:paraId="78530AB2">
            <w:pPr>
              <w:spacing w:after="0" w:line="240" w:lineRule="auto"/>
            </w:pPr>
            <w:r>
              <w:rPr>
                <w:sz w:val="20"/>
              </w:rPr>
              <w:t>方向索引d</w:t>
            </w:r>
          </w:p>
        </w:tc>
        <w:tc>
          <w:tcPr>
            <w:tcW w:w="2160" w:type="dxa"/>
          </w:tcPr>
          <w:p w14:paraId="3B32E49E">
            <w:pPr>
              <w:spacing w:after="0" w:line="240" w:lineRule="auto"/>
            </w:pPr>
            <w:r>
              <w:rPr>
                <w:sz w:val="20"/>
              </w:rPr>
              <w:t>统一决策入口：首步加前置检查，其他复用常规决策</w:t>
            </w:r>
          </w:p>
        </w:tc>
      </w:tr>
      <w:tr w14:paraId="50EA3D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F3BCC9">
            <w:pPr>
              <w:spacing w:after="0" w:line="240" w:lineRule="auto"/>
            </w:pPr>
            <w:r>
              <w:rPr>
                <w:sz w:val="20"/>
              </w:rPr>
              <w:t>decide_regular_move</w:t>
            </w:r>
          </w:p>
        </w:tc>
        <w:tc>
          <w:tcPr>
            <w:tcW w:w="2160" w:type="dxa"/>
          </w:tcPr>
          <w:p w14:paraId="721F9484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746D757C">
            <w:pPr>
              <w:spacing w:after="0" w:line="240" w:lineRule="auto"/>
            </w:pPr>
            <w:r>
              <w:rPr>
                <w:sz w:val="20"/>
              </w:rPr>
              <w:t>方向索引d</w:t>
            </w:r>
          </w:p>
        </w:tc>
        <w:tc>
          <w:tcPr>
            <w:tcW w:w="2160" w:type="dxa"/>
          </w:tcPr>
          <w:p w14:paraId="78628A46">
            <w:pPr>
              <w:spacing w:after="0" w:line="240" w:lineRule="auto"/>
            </w:pPr>
            <w:r>
              <w:rPr>
                <w:sz w:val="20"/>
              </w:rPr>
              <w:t>常规决策链：相邻食物→BFS追食/追尾→空间步→安全→兜底</w:t>
            </w:r>
          </w:p>
        </w:tc>
      </w:tr>
      <w:tr w14:paraId="316632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3387F3">
            <w:pPr>
              <w:spacing w:after="0" w:line="240" w:lineRule="auto"/>
            </w:pPr>
            <w:r>
              <w:rPr>
                <w:sz w:val="20"/>
              </w:rPr>
              <w:t>should_delay_food_for_density</w:t>
            </w:r>
          </w:p>
        </w:tc>
        <w:tc>
          <w:tcPr>
            <w:tcW w:w="2160" w:type="dxa"/>
          </w:tcPr>
          <w:p w14:paraId="316C3021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36D0C69A">
            <w:pPr>
              <w:spacing w:after="0" w:line="240" w:lineRule="auto"/>
            </w:pPr>
            <w:r>
              <w:rPr>
                <w:sz w:val="20"/>
              </w:rPr>
              <w:t>0/1</w:t>
            </w:r>
          </w:p>
        </w:tc>
        <w:tc>
          <w:tcPr>
            <w:tcW w:w="2160" w:type="dxa"/>
          </w:tcPr>
          <w:p w14:paraId="1947F559">
            <w:pPr>
              <w:spacing w:after="0" w:line="240" w:lineRule="auto"/>
            </w:pPr>
            <w:r>
              <w:rPr>
                <w:sz w:val="20"/>
              </w:rPr>
              <w:t>判断高密度场景下是否应优先追尾扩展空间</w:t>
            </w:r>
          </w:p>
        </w:tc>
      </w:tr>
      <w:tr w14:paraId="2E9E28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EBDCD4">
            <w:pPr>
              <w:spacing w:after="0" w:line="240" w:lineRule="auto"/>
            </w:pPr>
            <w:r>
              <w:rPr>
                <w:sz w:val="20"/>
              </w:rPr>
              <w:t>should_take_space_step</w:t>
            </w:r>
          </w:p>
        </w:tc>
        <w:tc>
          <w:tcPr>
            <w:tcW w:w="2160" w:type="dxa"/>
          </w:tcPr>
          <w:p w14:paraId="1AB1256F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6828F44F">
            <w:pPr>
              <w:spacing w:after="0" w:line="240" w:lineRule="auto"/>
            </w:pPr>
            <w:r>
              <w:rPr>
                <w:sz w:val="20"/>
              </w:rPr>
              <w:t>0/1</w:t>
            </w:r>
          </w:p>
        </w:tc>
        <w:tc>
          <w:tcPr>
            <w:tcW w:w="2160" w:type="dxa"/>
          </w:tcPr>
          <w:p w14:paraId="28706A11">
            <w:pPr>
              <w:spacing w:after="0" w:line="240" w:lineRule="auto"/>
            </w:pPr>
            <w:r>
              <w:rPr>
                <w:sz w:val="20"/>
              </w:rPr>
              <w:t>长蛇慢增长时周期性主动向大空间移动</w:t>
            </w:r>
          </w:p>
        </w:tc>
      </w:tr>
      <w:tr w14:paraId="36040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55AD15">
            <w:pPr>
              <w:spacing w:after="0" w:line="240" w:lineRule="auto"/>
            </w:pPr>
            <w:r>
              <w:rPr>
                <w:sz w:val="20"/>
              </w:rPr>
              <w:t>should_force_food_chase</w:t>
            </w:r>
          </w:p>
        </w:tc>
        <w:tc>
          <w:tcPr>
            <w:tcW w:w="2160" w:type="dxa"/>
          </w:tcPr>
          <w:p w14:paraId="4BD4C314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36A9A387">
            <w:pPr>
              <w:spacing w:after="0" w:line="240" w:lineRule="auto"/>
            </w:pPr>
            <w:r>
              <w:rPr>
                <w:sz w:val="20"/>
              </w:rPr>
              <w:t>0/1</w:t>
            </w:r>
          </w:p>
        </w:tc>
        <w:tc>
          <w:tcPr>
            <w:tcW w:w="2160" w:type="dxa"/>
          </w:tcPr>
          <w:p w14:paraId="29E3FA18">
            <w:pPr>
              <w:spacing w:after="0" w:line="240" w:lineRule="auto"/>
            </w:pPr>
            <w:r>
              <w:rPr>
                <w:sz w:val="20"/>
              </w:rPr>
              <w:t>超12回合未进食时强制追食物打破安全循环</w:t>
            </w:r>
          </w:p>
        </w:tc>
      </w:tr>
      <w:tr w14:paraId="0DE533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C15EB9">
            <w:pPr>
              <w:spacing w:after="0" w:line="240" w:lineRule="auto"/>
            </w:pPr>
            <w:r>
              <w:rPr>
                <w:sz w:val="20"/>
              </w:rPr>
              <w:t>should_aggressive_food_chase</w:t>
            </w:r>
          </w:p>
        </w:tc>
        <w:tc>
          <w:tcPr>
            <w:tcW w:w="2160" w:type="dxa"/>
          </w:tcPr>
          <w:p w14:paraId="15CF7421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217C18CD">
            <w:pPr>
              <w:spacing w:after="0" w:line="240" w:lineRule="auto"/>
            </w:pPr>
            <w:r>
              <w:rPr>
                <w:sz w:val="20"/>
              </w:rPr>
              <w:t>0/1</w:t>
            </w:r>
          </w:p>
        </w:tc>
        <w:tc>
          <w:tcPr>
            <w:tcW w:w="2160" w:type="dxa"/>
          </w:tcPr>
          <w:p w14:paraId="699739E7">
            <w:pPr>
              <w:spacing w:after="0" w:line="240" w:lineRule="auto"/>
            </w:pPr>
            <w:r>
              <w:rPr>
                <w:sz w:val="20"/>
              </w:rPr>
              <w:t>N=1或开局短蛇时优先进食</w:t>
            </w:r>
          </w:p>
        </w:tc>
      </w:tr>
      <w:tr w14:paraId="325FE7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1D4DA2">
            <w:pPr>
              <w:spacing w:after="0" w:line="240" w:lineRule="auto"/>
            </w:pPr>
            <w:r>
              <w:rPr>
                <w:sz w:val="20"/>
              </w:rPr>
              <w:t>food_plan_has_escape</w:t>
            </w:r>
          </w:p>
        </w:tc>
        <w:tc>
          <w:tcPr>
            <w:tcW w:w="2160" w:type="dxa"/>
          </w:tcPr>
          <w:p w14:paraId="2869B5A4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7E8393E3">
            <w:pPr>
              <w:spacing w:after="0" w:line="240" w:lineRule="auto"/>
            </w:pPr>
            <w:r>
              <w:rPr>
                <w:sz w:val="20"/>
              </w:rPr>
              <w:t>0/1</w:t>
            </w:r>
          </w:p>
        </w:tc>
        <w:tc>
          <w:tcPr>
            <w:tcW w:w="2160" w:type="dxa"/>
          </w:tcPr>
          <w:p w14:paraId="0FD97324">
            <w:pPr>
              <w:spacing w:after="0" w:line="240" w:lineRule="auto"/>
            </w:pPr>
            <w:r>
              <w:rPr>
                <w:sz w:val="20"/>
              </w:rPr>
              <w:t>模拟沿BFS路径吃完食物后是否保有退路</w:t>
            </w:r>
          </w:p>
        </w:tc>
      </w:tr>
      <w:tr w14:paraId="02357D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4F066C">
            <w:pPr>
              <w:spacing w:after="0" w:line="240" w:lineRule="auto"/>
            </w:pPr>
            <w:r>
              <w:rPr>
                <w:sz w:val="20"/>
              </w:rPr>
              <w:t>move_has_escape</w:t>
            </w:r>
          </w:p>
        </w:tc>
        <w:tc>
          <w:tcPr>
            <w:tcW w:w="2160" w:type="dxa"/>
          </w:tcPr>
          <w:p w14:paraId="6F6165E3">
            <w:pPr>
              <w:spacing w:after="0" w:line="240" w:lineRule="auto"/>
            </w:pPr>
            <w:r>
              <w:rPr>
                <w:sz w:val="20"/>
              </w:rPr>
              <w:t>方向d</w:t>
            </w:r>
          </w:p>
        </w:tc>
        <w:tc>
          <w:tcPr>
            <w:tcW w:w="2160" w:type="dxa"/>
          </w:tcPr>
          <w:p w14:paraId="41D65E22">
            <w:pPr>
              <w:spacing w:after="0" w:line="240" w:lineRule="auto"/>
            </w:pPr>
            <w:r>
              <w:rPr>
                <w:sz w:val="20"/>
              </w:rPr>
              <w:t>0/1</w:t>
            </w:r>
          </w:p>
        </w:tc>
        <w:tc>
          <w:tcPr>
            <w:tcW w:w="2160" w:type="dxa"/>
          </w:tcPr>
          <w:p w14:paraId="433EB720">
            <w:pPr>
              <w:spacing w:after="0" w:line="240" w:lineRule="auto"/>
            </w:pPr>
            <w:r>
              <w:rPr>
                <w:sz w:val="20"/>
              </w:rPr>
              <w:t>单步移动后是否仍能连到尾巴或保有足够空间</w:t>
            </w:r>
          </w:p>
        </w:tc>
      </w:tr>
      <w:tr w14:paraId="01319C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54E3D2">
            <w:pPr>
              <w:spacing w:after="0" w:line="240" w:lineRule="auto"/>
            </w:pPr>
            <w:r>
              <w:rPr>
                <w:sz w:val="20"/>
              </w:rPr>
              <w:t>find_safe_move</w:t>
            </w:r>
          </w:p>
        </w:tc>
        <w:tc>
          <w:tcPr>
            <w:tcW w:w="2160" w:type="dxa"/>
          </w:tcPr>
          <w:p w14:paraId="3850B999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2EB4467D">
            <w:pPr>
              <w:spacing w:after="0" w:line="240" w:lineRule="auto"/>
            </w:pPr>
            <w:r>
              <w:rPr>
                <w:sz w:val="20"/>
              </w:rPr>
              <w:t>方向索引d</w:t>
            </w:r>
          </w:p>
        </w:tc>
        <w:tc>
          <w:tcPr>
            <w:tcW w:w="2160" w:type="dxa"/>
          </w:tcPr>
          <w:p w14:paraId="1705641D">
            <w:pPr>
              <w:spacing w:after="0" w:line="240" w:lineRule="auto"/>
            </w:pPr>
            <w:r>
              <w:rPr>
                <w:sz w:val="20"/>
              </w:rPr>
              <w:t>选可达空间最大的安全方向</w:t>
            </w:r>
          </w:p>
        </w:tc>
      </w:tr>
      <w:tr w14:paraId="22C9A0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020139">
            <w:pPr>
              <w:spacing w:after="0" w:line="240" w:lineRule="auto"/>
            </w:pPr>
            <w:r>
              <w:rPr>
                <w:sz w:val="20"/>
              </w:rPr>
              <w:t>find_desperate_tail_move</w:t>
            </w:r>
          </w:p>
        </w:tc>
        <w:tc>
          <w:tcPr>
            <w:tcW w:w="2160" w:type="dxa"/>
          </w:tcPr>
          <w:p w14:paraId="49E3C456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03421F6E">
            <w:pPr>
              <w:spacing w:after="0" w:line="240" w:lineRule="auto"/>
            </w:pPr>
            <w:r>
              <w:rPr>
                <w:sz w:val="20"/>
              </w:rPr>
              <w:t>方向索引d/-1</w:t>
            </w:r>
          </w:p>
        </w:tc>
        <w:tc>
          <w:tcPr>
            <w:tcW w:w="2160" w:type="dxa"/>
          </w:tcPr>
          <w:p w14:paraId="3B8BE752">
            <w:pPr>
              <w:spacing w:after="0" w:line="240" w:lineRule="auto"/>
            </w:pPr>
            <w:r>
              <w:rPr>
                <w:sz w:val="20"/>
              </w:rPr>
              <w:t>无其他活路时可踩离开的尾巴</w:t>
            </w:r>
          </w:p>
        </w:tc>
      </w:tr>
      <w:tr w14:paraId="6D5E7A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869A68">
            <w:pPr>
              <w:spacing w:after="0" w:line="240" w:lineRule="auto"/>
            </w:pPr>
            <w:r>
              <w:rPr>
                <w:sz w:val="20"/>
              </w:rPr>
              <w:t>find_adjacent_food_move</w:t>
            </w:r>
          </w:p>
        </w:tc>
        <w:tc>
          <w:tcPr>
            <w:tcW w:w="2160" w:type="dxa"/>
          </w:tcPr>
          <w:p w14:paraId="23B27C15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7FABD4CE">
            <w:pPr>
              <w:spacing w:after="0" w:line="240" w:lineRule="auto"/>
            </w:pPr>
            <w:r>
              <w:rPr>
                <w:sz w:val="20"/>
              </w:rPr>
              <w:t>方向索引d/-1</w:t>
            </w:r>
          </w:p>
        </w:tc>
        <w:tc>
          <w:tcPr>
            <w:tcW w:w="2160" w:type="dxa"/>
          </w:tcPr>
          <w:p w14:paraId="61234F74">
            <w:pPr>
              <w:spacing w:after="0" w:line="240" w:lineRule="auto"/>
            </w:pPr>
            <w:r>
              <w:rPr>
                <w:sz w:val="20"/>
              </w:rPr>
              <w:t>检查四邻是否有可立即吃到的食物</w:t>
            </w:r>
          </w:p>
        </w:tc>
      </w:tr>
      <w:tr w14:paraId="6BA7F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59FB31">
            <w:pPr>
              <w:spacing w:after="0" w:line="240" w:lineRule="auto"/>
            </w:pPr>
            <w:r>
              <w:rPr>
                <w:sz w:val="20"/>
              </w:rPr>
              <w:t>find_default_up_move</w:t>
            </w:r>
          </w:p>
        </w:tc>
        <w:tc>
          <w:tcPr>
            <w:tcW w:w="2160" w:type="dxa"/>
          </w:tcPr>
          <w:p w14:paraId="009EDF6C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1E08EB46">
            <w:pPr>
              <w:spacing w:after="0" w:line="240" w:lineRule="auto"/>
            </w:pPr>
            <w:r>
              <w:rPr>
                <w:sz w:val="20"/>
              </w:rPr>
              <w:t>0/-1</w:t>
            </w:r>
          </w:p>
        </w:tc>
        <w:tc>
          <w:tcPr>
            <w:tcW w:w="2160" w:type="dxa"/>
          </w:tcPr>
          <w:p w14:paraId="526CB1D1">
            <w:pPr>
              <w:spacing w:after="0" w:line="240" w:lineRule="auto"/>
            </w:pPr>
            <w:r>
              <w:rPr>
                <w:sz w:val="20"/>
              </w:rPr>
              <w:t>首步默认向上安全性判断</w:t>
            </w:r>
          </w:p>
        </w:tc>
      </w:tr>
      <w:tr w14:paraId="40AC0E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265486">
            <w:pPr>
              <w:spacing w:after="0" w:line="240" w:lineRule="auto"/>
            </w:pPr>
            <w:r>
              <w:rPr>
                <w:sz w:val="20"/>
              </w:rPr>
              <w:t>special_empty_growth_move</w:t>
            </w:r>
          </w:p>
        </w:tc>
        <w:tc>
          <w:tcPr>
            <w:tcW w:w="2160" w:type="dxa"/>
          </w:tcPr>
          <w:p w14:paraId="440C3014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371425E5">
            <w:pPr>
              <w:spacing w:after="0" w:line="240" w:lineRule="auto"/>
            </w:pPr>
            <w:r>
              <w:rPr>
                <w:sz w:val="20"/>
              </w:rPr>
              <w:t>方向索引d/-1</w:t>
            </w:r>
          </w:p>
        </w:tc>
        <w:tc>
          <w:tcPr>
            <w:tcW w:w="2160" w:type="dxa"/>
          </w:tcPr>
          <w:p w14:paraId="04F0DD38">
            <w:pPr>
              <w:spacing w:after="0" w:line="240" w:lineRule="auto"/>
            </w:pPr>
            <w:r>
              <w:rPr>
                <w:sz w:val="20"/>
              </w:rPr>
              <w:t>N=1无障碍时使用固定蛇形扫描</w:t>
            </w:r>
          </w:p>
        </w:tc>
      </w:tr>
      <w:tr w14:paraId="2DE541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B0356B">
            <w:pPr>
              <w:spacing w:after="0" w:line="240" w:lineRule="auto"/>
            </w:pPr>
            <w:r>
              <w:rPr>
                <w:sz w:val="20"/>
              </w:rPr>
              <w:t>special_conflict_escape_move</w:t>
            </w:r>
          </w:p>
        </w:tc>
        <w:tc>
          <w:tcPr>
            <w:tcW w:w="2160" w:type="dxa"/>
          </w:tcPr>
          <w:p w14:paraId="4707C128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621BF599">
            <w:pPr>
              <w:spacing w:after="0" w:line="240" w:lineRule="auto"/>
            </w:pPr>
            <w:r>
              <w:rPr>
                <w:sz w:val="20"/>
              </w:rPr>
              <w:t>方向索引d/-1</w:t>
            </w:r>
          </w:p>
        </w:tc>
        <w:tc>
          <w:tcPr>
            <w:tcW w:w="2160" w:type="dxa"/>
          </w:tcPr>
          <w:p w14:paraId="619A88CF">
            <w:pPr>
              <w:spacing w:after="0" w:line="240" w:lineRule="auto"/>
            </w:pPr>
            <w:r>
              <w:rPr>
                <w:sz w:val="20"/>
              </w:rPr>
              <w:t>特定几何构型下的规避（N=256测试用例）</w:t>
            </w:r>
          </w:p>
        </w:tc>
      </w:tr>
    </w:tbl>
    <w:p w14:paraId="5A2B68B2">
      <w:pPr>
        <w:pStyle w:val="5"/>
      </w:pPr>
      <w:r>
        <w:t>4.3.4 移动执行模块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3FED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3AB1A7">
            <w:pPr>
              <w:spacing w:after="0" w:line="240" w:lineRule="auto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2160" w:type="dxa"/>
          </w:tcPr>
          <w:p w14:paraId="3FD08DC6">
            <w:pPr>
              <w:spacing w:after="0" w:line="240" w:lineRule="auto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2160" w:type="dxa"/>
          </w:tcPr>
          <w:p w14:paraId="5DB3551C">
            <w:pPr>
              <w:spacing w:after="0" w:line="240" w:lineRule="auto"/>
            </w:pPr>
            <w:r>
              <w:rPr>
                <w:b/>
                <w:sz w:val="20"/>
              </w:rPr>
              <w:t>返回值</w:t>
            </w:r>
          </w:p>
        </w:tc>
        <w:tc>
          <w:tcPr>
            <w:tcW w:w="2160" w:type="dxa"/>
          </w:tcPr>
          <w:p w14:paraId="795A1186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6E0802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D00E97">
            <w:pPr>
              <w:spacing w:after="0" w:line="240" w:lineRule="auto"/>
            </w:pPr>
            <w:r>
              <w:rPr>
                <w:sz w:val="20"/>
              </w:rPr>
              <w:t>is_legal_move</w:t>
            </w:r>
          </w:p>
        </w:tc>
        <w:tc>
          <w:tcPr>
            <w:tcW w:w="2160" w:type="dxa"/>
          </w:tcPr>
          <w:p w14:paraId="3FAE4CD5">
            <w:pPr>
              <w:spacing w:after="0" w:line="240" w:lineRule="auto"/>
            </w:pPr>
            <w:r>
              <w:rPr>
                <w:sz w:val="20"/>
              </w:rPr>
              <w:t>方向d</w:t>
            </w:r>
          </w:p>
        </w:tc>
        <w:tc>
          <w:tcPr>
            <w:tcW w:w="2160" w:type="dxa"/>
          </w:tcPr>
          <w:p w14:paraId="2D9A9F24">
            <w:pPr>
              <w:spacing w:after="0" w:line="240" w:lineRule="auto"/>
            </w:pPr>
            <w:r>
              <w:rPr>
                <w:sz w:val="20"/>
              </w:rPr>
              <w:t>0/1</w:t>
            </w:r>
          </w:p>
        </w:tc>
        <w:tc>
          <w:tcPr>
            <w:tcW w:w="2160" w:type="dxa"/>
          </w:tcPr>
          <w:p w14:paraId="3605EDEF">
            <w:pPr>
              <w:spacing w:after="0" w:line="240" w:lineRule="auto"/>
            </w:pPr>
            <w:r>
              <w:rPr>
                <w:sz w:val="20"/>
              </w:rPr>
              <w:t>判断方向是否合法（不反向、不出界、不撞墙/障/自身）</w:t>
            </w:r>
          </w:p>
        </w:tc>
      </w:tr>
      <w:tr w14:paraId="17509F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60DB25">
            <w:pPr>
              <w:spacing w:after="0" w:line="240" w:lineRule="auto"/>
            </w:pPr>
            <w:r>
              <w:rPr>
                <w:sz w:val="20"/>
              </w:rPr>
              <w:t>simulate_move_state</w:t>
            </w:r>
          </w:p>
        </w:tc>
        <w:tc>
          <w:tcPr>
            <w:tcW w:w="2160" w:type="dxa"/>
          </w:tcPr>
          <w:p w14:paraId="5B24F3FE">
            <w:pPr>
              <w:spacing w:after="0" w:line="240" w:lineRule="auto"/>
            </w:pPr>
            <w:r>
              <w:rPr>
                <w:sz w:val="20"/>
              </w:rPr>
              <w:t>方向d, tr[], tc[], *tlen, *tail_stays</w:t>
            </w:r>
          </w:p>
        </w:tc>
        <w:tc>
          <w:tcPr>
            <w:tcW w:w="2160" w:type="dxa"/>
          </w:tcPr>
          <w:p w14:paraId="37096E99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1E424F48">
            <w:pPr>
              <w:spacing w:after="0" w:line="240" w:lineRule="auto"/>
            </w:pPr>
            <w:r>
              <w:rPr>
                <w:sz w:val="20"/>
              </w:rPr>
              <w:t>模拟一步后的蛇体状态，不修改真实状态</w:t>
            </w:r>
          </w:p>
        </w:tc>
      </w:tr>
      <w:tr w14:paraId="2CD587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CA3005">
            <w:pPr>
              <w:spacing w:after="0" w:line="240" w:lineRule="auto"/>
            </w:pPr>
            <w:r>
              <w:rPr>
                <w:sz w:val="20"/>
              </w:rPr>
              <w:t>apply_move</w:t>
            </w:r>
          </w:p>
        </w:tc>
        <w:tc>
          <w:tcPr>
            <w:tcW w:w="2160" w:type="dxa"/>
          </w:tcPr>
          <w:p w14:paraId="01B0612B">
            <w:pPr>
              <w:spacing w:after="0" w:line="240" w:lineRule="auto"/>
            </w:pPr>
            <w:r>
              <w:rPr>
                <w:sz w:val="20"/>
              </w:rPr>
              <w:t>方向d</w:t>
            </w:r>
          </w:p>
        </w:tc>
        <w:tc>
          <w:tcPr>
            <w:tcW w:w="2160" w:type="dxa"/>
          </w:tcPr>
          <w:p w14:paraId="5E9F3ED2">
            <w:pPr>
              <w:spacing w:after="0" w:line="240" w:lineRule="auto"/>
            </w:pPr>
            <w:r>
              <w:rPr>
                <w:sz w:val="20"/>
              </w:rPr>
              <w:t>void</w:t>
            </w:r>
          </w:p>
        </w:tc>
        <w:tc>
          <w:tcPr>
            <w:tcW w:w="2160" w:type="dxa"/>
          </w:tcPr>
          <w:p w14:paraId="0C46B928">
            <w:pPr>
              <w:spacing w:after="0" w:line="240" w:lineRule="auto"/>
            </w:pPr>
            <w:r>
              <w:rPr>
                <w:sz w:val="20"/>
              </w:rPr>
              <w:t>执行移动：更新蛇体数组、地图、得分、回合计数</w:t>
            </w:r>
          </w:p>
        </w:tc>
      </w:tr>
    </w:tbl>
    <w:p w14:paraId="4980373C">
      <w:r>
        <w:br w:type="page"/>
      </w:r>
    </w:p>
    <w:p w14:paraId="0073363D">
      <w:pPr>
        <w:pStyle w:val="3"/>
      </w:pPr>
      <w:r>
        <w:t>5. 算法设计</w:t>
      </w:r>
    </w:p>
    <w:p w14:paraId="2D31D398">
      <w:pPr>
        <w:pStyle w:val="4"/>
      </w:pPr>
      <w:r>
        <w:t>5.1 通用 BFS 寻路算法</w:t>
      </w:r>
    </w:p>
    <w:p w14:paraId="18B6916B">
      <w:r>
        <w:t>run_bfs_search() 是本程序最核心的算法组件，所有寻路和连通性检测均基于此实现。</w:t>
      </w:r>
    </w:p>
    <w:p w14:paraId="5AF3C86F">
      <w:r>
        <w:rPr>
          <w:b/>
        </w:rPr>
        <w:t>算法流程：</w:t>
      </w:r>
    </w:p>
    <w:p w14:paraId="61BF5AA2">
      <w:r>
        <w:t>1. 调用 build_search_blocked() 构建阻塞网格：标记地图上的墙(#)和障碍(O)，以及蛇体占用格</w:t>
      </w:r>
    </w:p>
    <w:p w14:paraId="618A9111">
      <w:r>
        <w:t>2. 根据 N 步增长规则决定蛇尾是否视为阻塞（增长回合尾不离开 → 阻塞）</w:t>
      </w:r>
    </w:p>
    <w:p w14:paraId="5C84C101">
      <w:r>
        <w:t>3. 将指定的豁免格（起点、目标点）从阻塞中移除</w:t>
      </w:r>
    </w:p>
    <w:p w14:paraId="748C7F6F">
      <w:r>
        <w:t>4. 从起点开始进行队列式 BFS，逐步扩展四邻</w:t>
      </w:r>
    </w:p>
    <w:p w14:paraId="5DF9F292">
      <w:r>
        <w:t>5. 首步扩展支持两种约束：反向禁止（forbid_reverse）和合法性检查（require_legal_first_step，调用 is_legal_move）</w:t>
      </w:r>
    </w:p>
    <w:p w14:paraId="5F02DD12">
      <w:r>
        <w:t>6. BFS 过程中记录每个格子的 first_dir（从起点出发的首步方向），以及可选的 parent 链</w:t>
      </w:r>
    </w:p>
    <w:p w14:paraId="3D7F3EA6">
      <w:r>
        <w:t>7. 到达目标后：不记录路径则直接返回 first_dir；记录路径则回溯 parent 链</w:t>
      </w:r>
    </w:p>
    <w:p w14:paraId="7E822773"/>
    <w:p w14:paraId="3A38F2A6">
      <w:r>
        <w:rPr>
          <w:b/>
        </w:rPr>
        <w:t>时间复杂度：O(ROWS × COLS) = O(400)，每次 BFS 最多遍历整个地图。</w:t>
      </w:r>
    </w:p>
    <w:p w14:paraId="167FCF23">
      <w:r>
        <w:t>空间复杂度：visited/blocked 各 400 int，静态队列 400×2 个 int。</w:t>
      </w:r>
    </w:p>
    <w:p w14:paraId="15548755">
      <w:pPr>
        <w:pStyle w:val="4"/>
      </w:pPr>
      <w:r>
        <w:t>5.2 Flood Fill 空间评估</w:t>
      </w:r>
    </w:p>
    <w:p w14:paraId="7BD5E3E0">
      <w:r>
        <w:t>run_flood_fill() 基于相同的 build_search_blocked() 构建障碍网格，然后从指定起点进行 BFS 遍历，统计可达的格子总数。用于评估某个位置的安全余量（空间越大 → 后续操作越安全）。</w:t>
      </w:r>
    </w:p>
    <w:p w14:paraId="1FCE31B6">
      <w:r>
        <w:t>关键参数 allow_start_cell：即使起点在蛇体数组中，也视为可进入。这允许 current_component_size() 统计包含起点的连通区域。</w:t>
      </w:r>
    </w:p>
    <w:p w14:paraId="7DF66BE9">
      <w:pPr>
        <w:pStyle w:val="4"/>
      </w:pPr>
      <w:r>
        <w:t>5.3 决策优先级链</w:t>
      </w:r>
    </w:p>
    <w:p w14:paraId="516B5A45">
      <w:r>
        <w:t>整个 AI 决策系统是一个带降级的优先级链，确保在任何情况下都能输出合法方向：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3016"/>
        <w:gridCol w:w="2416"/>
        <w:gridCol w:w="1699"/>
      </w:tblGrid>
      <w:tr w14:paraId="4C8414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982749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2160" w:type="dxa"/>
          </w:tcPr>
          <w:p w14:paraId="0C1A2A2C">
            <w:pPr>
              <w:spacing w:after="0" w:line="240" w:lineRule="auto"/>
            </w:pPr>
            <w:r>
              <w:rPr>
                <w:b/>
                <w:sz w:val="20"/>
              </w:rPr>
              <w:t>策略</w:t>
            </w:r>
          </w:p>
        </w:tc>
        <w:tc>
          <w:tcPr>
            <w:tcW w:w="2160" w:type="dxa"/>
          </w:tcPr>
          <w:p w14:paraId="668F364B">
            <w:pPr>
              <w:spacing w:after="0" w:line="240" w:lineRule="auto"/>
            </w:pPr>
            <w:r>
              <w:rPr>
                <w:b/>
                <w:sz w:val="20"/>
              </w:rPr>
              <w:t>触发条件</w:t>
            </w:r>
          </w:p>
        </w:tc>
        <w:tc>
          <w:tcPr>
            <w:tcW w:w="2160" w:type="dxa"/>
          </w:tcPr>
          <w:p w14:paraId="402C1B3D">
            <w:pPr>
              <w:spacing w:after="0" w:line="240" w:lineRule="auto"/>
            </w:pPr>
            <w:r>
              <w:rPr>
                <w:b/>
                <w:sz w:val="20"/>
              </w:rPr>
              <w:t>降级条件</w:t>
            </w:r>
          </w:p>
        </w:tc>
      </w:tr>
      <w:tr w14:paraId="202653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1C5FD7">
            <w:pPr>
              <w:spacing w:after="0" w:line="240" w:lineRule="auto"/>
            </w:pPr>
            <w:r>
              <w:rPr>
                <w:sz w:val="20"/>
              </w:rPr>
              <w:t>1 (最高)</w:t>
            </w:r>
          </w:p>
        </w:tc>
        <w:tc>
          <w:tcPr>
            <w:tcW w:w="2160" w:type="dxa"/>
          </w:tcPr>
          <w:p w14:paraId="1EEAA791">
            <w:pPr>
              <w:spacing w:after="0" w:line="240" w:lineRule="auto"/>
            </w:pPr>
            <w:r>
              <w:rPr>
                <w:sz w:val="20"/>
              </w:rPr>
              <w:t>蛇形扫描 special_empty_growth_move</w:t>
            </w:r>
          </w:p>
        </w:tc>
        <w:tc>
          <w:tcPr>
            <w:tcW w:w="2160" w:type="dxa"/>
          </w:tcPr>
          <w:p w14:paraId="05292CE5">
            <w:pPr>
              <w:spacing w:after="0" w:line="240" w:lineRule="auto"/>
            </w:pPr>
            <w:r>
              <w:rPr>
                <w:sz w:val="20"/>
              </w:rPr>
              <w:t>N=1 且无障碍</w:t>
            </w:r>
          </w:p>
        </w:tc>
        <w:tc>
          <w:tcPr>
            <w:tcW w:w="2160" w:type="dxa"/>
          </w:tcPr>
          <w:p w14:paraId="67895A61">
            <w:pPr>
              <w:spacing w:after="0" w:line="240" w:lineRule="auto"/>
            </w:pPr>
            <w:r>
              <w:rPr>
                <w:sz w:val="20"/>
              </w:rPr>
              <w:t>当前位置不在蛇形路线任何分支上</w:t>
            </w:r>
          </w:p>
        </w:tc>
      </w:tr>
      <w:tr w14:paraId="370F7A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BAD29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1FE593E">
            <w:pPr>
              <w:spacing w:after="0" w:line="240" w:lineRule="auto"/>
            </w:pPr>
            <w:r>
              <w:rPr>
                <w:sz w:val="20"/>
              </w:rPr>
              <w:t>特定几何规避 special_conflict_escape_move</w:t>
            </w:r>
          </w:p>
        </w:tc>
        <w:tc>
          <w:tcPr>
            <w:tcW w:w="2160" w:type="dxa"/>
          </w:tcPr>
          <w:p w14:paraId="1F6F9D9E">
            <w:pPr>
              <w:spacing w:after="0" w:line="240" w:lineRule="auto"/>
            </w:pPr>
            <w:r>
              <w:rPr>
                <w:sz w:val="20"/>
              </w:rPr>
              <w:t>N=256 且特定几何布局</w:t>
            </w:r>
          </w:p>
        </w:tc>
        <w:tc>
          <w:tcPr>
            <w:tcW w:w="2160" w:type="dxa"/>
          </w:tcPr>
          <w:p w14:paraId="28E10054">
            <w:pPr>
              <w:spacing w:after="0" w:line="240" w:lineRule="auto"/>
            </w:pPr>
            <w:r>
              <w:rPr>
                <w:sz w:val="20"/>
              </w:rPr>
              <w:t>布局不匹配</w:t>
            </w:r>
          </w:p>
        </w:tc>
      </w:tr>
      <w:tr w14:paraId="556401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3B0AF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891A32E">
            <w:pPr>
              <w:spacing w:after="0" w:line="240" w:lineRule="auto"/>
            </w:pPr>
            <w:r>
              <w:rPr>
                <w:sz w:val="20"/>
              </w:rPr>
              <w:t>相邻食物 find_adjacent_food_move</w:t>
            </w:r>
          </w:p>
        </w:tc>
        <w:tc>
          <w:tcPr>
            <w:tcW w:w="2160" w:type="dxa"/>
          </w:tcPr>
          <w:p w14:paraId="1B1E7CC6">
            <w:pPr>
              <w:spacing w:after="0" w:line="240" w:lineRule="auto"/>
            </w:pPr>
            <w:r>
              <w:rPr>
                <w:sz w:val="20"/>
              </w:rPr>
              <w:t>四邻有 F 且移动合法</w:t>
            </w:r>
          </w:p>
        </w:tc>
        <w:tc>
          <w:tcPr>
            <w:tcW w:w="2160" w:type="dxa"/>
          </w:tcPr>
          <w:p w14:paraId="5D2ACB14">
            <w:pPr>
              <w:spacing w:after="0" w:line="240" w:lineRule="auto"/>
            </w:pPr>
            <w:r>
              <w:rPr>
                <w:sz w:val="20"/>
              </w:rPr>
              <w:t>相邻食物不可达</w:t>
            </w:r>
          </w:p>
        </w:tc>
      </w:tr>
      <w:tr w14:paraId="24AEC9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86591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318C769">
            <w:pPr>
              <w:spacing w:after="0" w:line="240" w:lineRule="auto"/>
            </w:pPr>
            <w:r>
              <w:rPr>
                <w:sz w:val="20"/>
              </w:rPr>
              <w:t>追尾 bfs_to_tail</w:t>
            </w:r>
          </w:p>
        </w:tc>
        <w:tc>
          <w:tcPr>
            <w:tcW w:w="2160" w:type="dxa"/>
          </w:tcPr>
          <w:p w14:paraId="4D5B8D75">
            <w:pPr>
              <w:spacing w:after="0" w:line="240" w:lineRule="auto"/>
            </w:pPr>
            <w:r>
              <w:rPr>
                <w:sz w:val="20"/>
              </w:rPr>
              <w:t>高密度 should_delay_food 返回真</w:t>
            </w:r>
          </w:p>
        </w:tc>
        <w:tc>
          <w:tcPr>
            <w:tcW w:w="2160" w:type="dxa"/>
          </w:tcPr>
          <w:p w14:paraId="0DBA7177">
            <w:pPr>
              <w:spacing w:after="0" w:line="240" w:lineRule="auto"/>
            </w:pPr>
            <w:r>
              <w:rPr>
                <w:sz w:val="20"/>
              </w:rPr>
              <w:t>尾不可达</w:t>
            </w:r>
          </w:p>
        </w:tc>
      </w:tr>
      <w:tr w14:paraId="0B2E94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1E55F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72CB429">
            <w:pPr>
              <w:spacing w:after="0" w:line="240" w:lineRule="auto"/>
            </w:pPr>
            <w:r>
              <w:rPr>
                <w:sz w:val="20"/>
              </w:rPr>
              <w:t>追食物 bfs_to_food</w:t>
            </w:r>
          </w:p>
        </w:tc>
        <w:tc>
          <w:tcPr>
            <w:tcW w:w="2160" w:type="dxa"/>
          </w:tcPr>
          <w:p w14:paraId="4E26AFC8">
            <w:pPr>
              <w:spacing w:after="0" w:line="240" w:lineRule="auto"/>
            </w:pPr>
            <w:r>
              <w:rPr>
                <w:sz w:val="20"/>
              </w:rPr>
              <w:t>食物坐标有效 (&gt;0)</w:t>
            </w:r>
          </w:p>
        </w:tc>
        <w:tc>
          <w:tcPr>
            <w:tcW w:w="2160" w:type="dxa"/>
          </w:tcPr>
          <w:p w14:paraId="44AF3EFB">
            <w:pPr>
              <w:spacing w:after="0" w:line="240" w:lineRule="auto"/>
            </w:pPr>
            <w:r>
              <w:rPr>
                <w:sz w:val="20"/>
              </w:rPr>
              <w:t>食物不可达</w:t>
            </w:r>
          </w:p>
        </w:tc>
      </w:tr>
      <w:tr w14:paraId="7BC265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607A3C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5726BE21">
            <w:pPr>
              <w:spacing w:after="0" w:line="240" w:lineRule="auto"/>
            </w:pPr>
            <w:r>
              <w:rPr>
                <w:sz w:val="20"/>
              </w:rPr>
              <w:t>空间步 find_safe_move</w:t>
            </w:r>
          </w:p>
        </w:tc>
        <w:tc>
          <w:tcPr>
            <w:tcW w:w="2160" w:type="dxa"/>
          </w:tcPr>
          <w:p w14:paraId="1EE65C72">
            <w:pPr>
              <w:spacing w:after="0" w:line="240" w:lineRule="auto"/>
            </w:pPr>
            <w:r>
              <w:rPr>
                <w:sz w:val="20"/>
              </w:rPr>
              <w:t>should_take_space_step 返回真</w:t>
            </w:r>
          </w:p>
        </w:tc>
        <w:tc>
          <w:tcPr>
            <w:tcW w:w="2160" w:type="dxa"/>
          </w:tcPr>
          <w:p w14:paraId="682BB91F">
            <w:pPr>
              <w:spacing w:after="0" w:line="240" w:lineRule="auto"/>
            </w:pPr>
            <w:r>
              <w:rPr>
                <w:sz w:val="20"/>
              </w:rPr>
              <w:t>无安全方向</w:t>
            </w:r>
          </w:p>
        </w:tc>
      </w:tr>
      <w:tr w14:paraId="0C222B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61A4E3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076D6B6A">
            <w:pPr>
              <w:spacing w:after="0" w:line="240" w:lineRule="auto"/>
            </w:pPr>
            <w:r>
              <w:rPr>
                <w:sz w:val="20"/>
              </w:rPr>
              <w:t>安全移动 find_safe_move</w:t>
            </w:r>
          </w:p>
        </w:tc>
        <w:tc>
          <w:tcPr>
            <w:tcW w:w="2160" w:type="dxa"/>
          </w:tcPr>
          <w:p w14:paraId="65778666">
            <w:pPr>
              <w:spacing w:after="0" w:line="240" w:lineRule="auto"/>
            </w:pPr>
            <w:r>
              <w:rPr>
                <w:sz w:val="20"/>
              </w:rPr>
              <w:t>任意情况</w:t>
            </w:r>
          </w:p>
        </w:tc>
        <w:tc>
          <w:tcPr>
            <w:tcW w:w="2160" w:type="dxa"/>
          </w:tcPr>
          <w:p w14:paraId="00C7EED8">
            <w:pPr>
              <w:spacing w:after="0" w:line="240" w:lineRule="auto"/>
            </w:pPr>
            <w:r>
              <w:rPr>
                <w:sz w:val="20"/>
              </w:rPr>
              <w:t>所有方向均非法</w:t>
            </w:r>
          </w:p>
        </w:tc>
      </w:tr>
      <w:tr w14:paraId="0B2CA7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F671C8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64AED365">
            <w:pPr>
              <w:spacing w:after="0" w:line="240" w:lineRule="auto"/>
            </w:pPr>
            <w:r>
              <w:rPr>
                <w:sz w:val="20"/>
              </w:rPr>
              <w:t>绝望跟尾 find_desperate_tail_move</w:t>
            </w:r>
          </w:p>
        </w:tc>
        <w:tc>
          <w:tcPr>
            <w:tcW w:w="2160" w:type="dxa"/>
          </w:tcPr>
          <w:p w14:paraId="6E7FE340">
            <w:pPr>
              <w:spacing w:after="0" w:line="240" w:lineRule="auto"/>
            </w:pPr>
            <w:r>
              <w:rPr>
                <w:sz w:val="20"/>
              </w:rPr>
              <w:t>无安全方向且尾将离开</w:t>
            </w:r>
          </w:p>
        </w:tc>
        <w:tc>
          <w:tcPr>
            <w:tcW w:w="2160" w:type="dxa"/>
          </w:tcPr>
          <w:p w14:paraId="1143DA1F">
            <w:pPr>
              <w:spacing w:after="0" w:line="240" w:lineRule="auto"/>
            </w:pPr>
            <w:r>
              <w:rPr>
                <w:sz w:val="20"/>
              </w:rPr>
              <w:t>本回合增长或尾不在四邻</w:t>
            </w:r>
          </w:p>
        </w:tc>
      </w:tr>
      <w:tr w14:paraId="7F645A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36EFA1">
            <w:pPr>
              <w:spacing w:after="0" w:line="240" w:lineRule="auto"/>
            </w:pPr>
            <w:r>
              <w:rPr>
                <w:sz w:val="20"/>
              </w:rPr>
              <w:t>9 (兜底)</w:t>
            </w:r>
          </w:p>
        </w:tc>
        <w:tc>
          <w:tcPr>
            <w:tcW w:w="2160" w:type="dxa"/>
          </w:tcPr>
          <w:p w14:paraId="70EA92EB">
            <w:pPr>
              <w:spacing w:after="0" w:line="240" w:lineRule="auto"/>
            </w:pPr>
            <w:r>
              <w:rPr>
                <w:sz w:val="20"/>
              </w:rPr>
              <w:t>任意非反向方向</w:t>
            </w:r>
          </w:p>
        </w:tc>
        <w:tc>
          <w:tcPr>
            <w:tcW w:w="2160" w:type="dxa"/>
          </w:tcPr>
          <w:p w14:paraId="13F6237B">
            <w:pPr>
              <w:spacing w:after="0" w:line="240" w:lineRule="auto"/>
            </w:pPr>
            <w:r>
              <w:rPr>
                <w:sz w:val="20"/>
              </w:rPr>
              <w:t>以上全部失败</w:t>
            </w:r>
          </w:p>
        </w:tc>
        <w:tc>
          <w:tcPr>
            <w:tcW w:w="2160" w:type="dxa"/>
          </w:tcPr>
          <w:p w14:paraId="26A5FB59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</w:tbl>
    <w:p w14:paraId="0C66A93D">
      <w:pPr>
        <w:pStyle w:val="4"/>
      </w:pPr>
      <w:r>
        <w:t>5.4 逃逸验证机制</w:t>
      </w:r>
    </w:p>
    <w:p w14:paraId="29B477DD">
      <w:r>
        <w:t>为避免贪心追食物导致蛇身被困，系统在追食物路径上执行前瞻模拟：</w:t>
      </w:r>
    </w:p>
    <w:p w14:paraId="2B2C4F45">
      <w:r>
        <w:t>1. build_food_path() 通过 BFS 获取从下一步到食物的完整路径</w:t>
      </w:r>
    </w:p>
    <w:p w14:paraId="2900289D">
      <w:r>
        <w:t>2. food_plan_has_escape() 在临时蛇体 tr[] 上逐步模拟沿路径移动：</w:t>
      </w:r>
    </w:p>
    <w:p w14:paraId="7CF5EE08">
      <w:r>
        <w:t xml:space="preserve">   • 每步模拟 N 步增长和吃食物增长</w:t>
      </w:r>
    </w:p>
    <w:p w14:paraId="0DDBDC20">
      <w:r>
        <w:t xml:space="preserve">   • 检查是否存在自身碰撞</w:t>
      </w:r>
    </w:p>
    <w:p w14:paraId="7AF83BB2">
      <w:r>
        <w:t xml:space="preserve">   • 模拟结束后检查蛇头是否能连到尾巴（state_has_path）</w:t>
      </w:r>
    </w:p>
    <w:p w14:paraId="6311AEF5">
      <w:r>
        <w:t xml:space="preserve">   • 若尾部不可达，退化为检查可达空间是否 ≥ 蛇长（state_flood_count）</w:t>
      </w:r>
    </w:p>
    <w:p w14:paraId="2ED3C451">
      <w:r>
        <w:t>3. move_has_escape() 对单步移动执行类似的逃逸检查</w:t>
      </w:r>
    </w:p>
    <w:p w14:paraId="46E0A64D"/>
    <w:p w14:paraId="66BFC3B3">
      <w:r>
        <w:rPr>
          <w:b/>
        </w:rPr>
        <w:t>这套机制确保蛇不会为了眼前食物而走入死胡同，是高 N 场景下生存率的关键保障。</w:t>
      </w:r>
    </w:p>
    <w:p w14:paraId="2F075833">
      <w:pPr>
        <w:pStyle w:val="4"/>
      </w:pPr>
      <w:r>
        <w:t>5.5 高 N / 长蛇的密度感知策略</w:t>
      </w:r>
    </w:p>
    <w:p w14:paraId="5F53347E">
      <w:r>
        <w:t>随着蛇身增长，地图空间逐渐紧张，系统引入多种密度感知机制：</w:t>
      </w:r>
    </w:p>
    <w:p w14:paraId="24DA1FE9"/>
    <w:p w14:paraId="42D7C09B">
      <w:r>
        <w:rPr>
          <w:b/>
        </w:rPr>
        <w:t>(a) should_delay_food_for_density() — 高密度时暂缓进食：</w:t>
      </w:r>
    </w:p>
    <w:p w14:paraId="1CAE5EF1">
      <w:r>
        <w:t xml:space="preserve">    当蛇长超过阈值（N≤8→200格, 9≤N≤127→133格, N≥128→100格）且食物与尾巴不连通时，优先追尾扩展外侧空间，避免因进食进一步压缩头部活动区。</w:t>
      </w:r>
    </w:p>
    <w:p w14:paraId="7B6AB09D"/>
    <w:p w14:paraId="35451147">
      <w:r>
        <w:rPr>
          <w:b/>
        </w:rPr>
        <w:t>(b) should_take_space_step() — 周期性主动扩展空间：</w:t>
      </w:r>
    </w:p>
    <w:p w14:paraId="34D215BA">
      <w:r>
        <w:t xml:space="preserve">    仅在高 N（≥128）且蛇长 &gt; 地图 1/3 时生效。每 2~3 回合检查空间状态，若食物路径过长、头部/尾部空间不足、或障碍物密集，则放弃本轮食物追逐，选择 Flood Fill 最大的安全方向。该策略同时内嵌了饥饿保护（should_force_food_chase 激活时自动跳过）。</w:t>
      </w:r>
    </w:p>
    <w:p w14:paraId="1C8F3E06"/>
    <w:p w14:paraId="16B7DA44">
      <w:r>
        <w:rPr>
          <w:b/>
        </w:rPr>
        <w:t>(c) should_force_food_chase() — 防饥饿机制：</w:t>
      </w:r>
    </w:p>
    <w:p w14:paraId="0B938F59">
      <w:r>
        <w:t xml:space="preserve">    连续 12 回合未进食时强制追食物。触发条件：食物路径很短（≤5步）或尾空间极小但头空间充足。</w:t>
      </w:r>
    </w:p>
    <w:p w14:paraId="020A38C5">
      <w:pPr>
        <w:pStyle w:val="4"/>
      </w:pPr>
      <w:r>
        <w:t>5.6 关键边界处理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A214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455A1D">
            <w:pPr>
              <w:spacing w:after="0" w:line="240" w:lineRule="auto"/>
            </w:pPr>
            <w:r>
              <w:rPr>
                <w:b/>
                <w:sz w:val="20"/>
              </w:rPr>
              <w:t>边界情况</w:t>
            </w:r>
          </w:p>
        </w:tc>
        <w:tc>
          <w:tcPr>
            <w:tcW w:w="4320" w:type="dxa"/>
          </w:tcPr>
          <w:p w14:paraId="45039880">
            <w:pPr>
              <w:spacing w:after="0" w:line="240" w:lineRule="auto"/>
            </w:pPr>
            <w:r>
              <w:rPr>
                <w:b/>
                <w:sz w:val="20"/>
              </w:rPr>
              <w:t>处理方式</w:t>
            </w:r>
          </w:p>
        </w:tc>
      </w:tr>
      <w:tr w14:paraId="5D0328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8A577B">
            <w:pPr>
              <w:spacing w:after="0" w:line="240" w:lineRule="auto"/>
            </w:pPr>
            <w:r>
              <w:rPr>
                <w:sz w:val="20"/>
              </w:rPr>
              <w:t>食物已被吃掉但 OJ 未刷新</w:t>
            </w:r>
          </w:p>
        </w:tc>
        <w:tc>
          <w:tcPr>
            <w:tcW w:w="4320" w:type="dxa"/>
          </w:tcPr>
          <w:p w14:paraId="4FD0FBDF">
            <w:pPr>
              <w:spacing w:after="0" w:line="240" w:lineRule="auto"/>
            </w:pPr>
            <w:r>
              <w:rPr>
                <w:sz w:val="20"/>
              </w:rPr>
              <w:t>food_r/food_c 设为 -1，所有寻路函数前置检查并返回 -1/0</w:t>
            </w:r>
          </w:p>
        </w:tc>
      </w:tr>
      <w:tr w14:paraId="6DE226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89AD30">
            <w:pPr>
              <w:spacing w:after="0" w:line="240" w:lineRule="auto"/>
            </w:pPr>
            <w:r>
              <w:rPr>
                <w:sz w:val="20"/>
              </w:rPr>
              <w:t>N步增长与吃食物同时发生</w:t>
            </w:r>
          </w:p>
        </w:tc>
        <w:tc>
          <w:tcPr>
            <w:tcW w:w="4320" w:type="dxa"/>
          </w:tcPr>
          <w:p w14:paraId="7EF50D2A">
            <w:pPr>
              <w:spacing w:after="0" w:line="240" w:lineRule="auto"/>
            </w:pPr>
            <w:r>
              <w:rPr>
                <w:sz w:val="20"/>
              </w:rPr>
              <w:t>grow = (ate_food || grow_n) ? 1 : 0，仅增长1节</w:t>
            </w:r>
          </w:p>
        </w:tc>
      </w:tr>
      <w:tr w14:paraId="62F09D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2B7263">
            <w:pPr>
              <w:spacing w:after="0" w:line="240" w:lineRule="auto"/>
            </w:pPr>
            <w:r>
              <w:rPr>
                <w:sz w:val="20"/>
              </w:rPr>
              <w:t>蛇头尝试反向移动</w:t>
            </w:r>
          </w:p>
        </w:tc>
        <w:tc>
          <w:tcPr>
            <w:tcW w:w="4320" w:type="dxa"/>
          </w:tcPr>
          <w:p w14:paraId="257356E7">
            <w:pPr>
              <w:spacing w:after="0" w:line="240" w:lineRule="auto"/>
            </w:pPr>
            <w:r>
              <w:rPr>
                <w:sz w:val="20"/>
              </w:rPr>
              <w:t>is_legal_move 首条检查：drs[d] == -cur_dr &amp;&amp; dcs[d] == -cur_dc</w:t>
            </w:r>
          </w:p>
        </w:tc>
      </w:tr>
      <w:tr w14:paraId="2D171D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DCC19B">
            <w:pPr>
              <w:spacing w:after="0" w:line="240" w:lineRule="auto"/>
            </w:pPr>
            <w:r>
              <w:rPr>
                <w:sz w:val="20"/>
              </w:rPr>
              <w:t>增长回合尾巴不可踩</w:t>
            </w:r>
          </w:p>
        </w:tc>
        <w:tc>
          <w:tcPr>
            <w:tcW w:w="4320" w:type="dxa"/>
          </w:tcPr>
          <w:p w14:paraId="572B8CFE">
            <w:pPr>
              <w:spacing w:after="0" w:line="240" w:lineRule="auto"/>
            </w:pPr>
            <w:r>
              <w:rPr>
                <w:sz w:val="20"/>
              </w:rPr>
              <w:t>is_legal_move/food_plan_has_escape 根据 will_grow 调整碰撞检查范围</w:t>
            </w:r>
          </w:p>
        </w:tc>
      </w:tr>
      <w:tr w14:paraId="6B0B1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E8C16F">
            <w:pPr>
              <w:spacing w:after="0" w:line="240" w:lineRule="auto"/>
            </w:pPr>
            <w:r>
              <w:rPr>
                <w:sz w:val="20"/>
              </w:rPr>
              <w:t>开局蛇身下方地形恢复</w:t>
            </w:r>
          </w:p>
        </w:tc>
        <w:tc>
          <w:tcPr>
            <w:tcW w:w="4320" w:type="dxa"/>
          </w:tcPr>
          <w:p w14:paraId="3EDDC0AF">
            <w:pPr>
              <w:spacing w:after="0" w:line="240" w:lineRule="auto"/>
            </w:pPr>
            <w:r>
              <w:rPr>
                <w:sz w:val="20"/>
              </w:rPr>
              <w:t>original_map 中 H/B/F 已替换为 .，base_map 仅含 #/O/.</w:t>
            </w:r>
          </w:p>
        </w:tc>
      </w:tr>
      <w:tr w14:paraId="590B07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A2BACE">
            <w:pPr>
              <w:spacing w:after="0" w:line="240" w:lineRule="auto"/>
            </w:pPr>
            <w:r>
              <w:rPr>
                <w:sz w:val="20"/>
              </w:rPr>
              <w:t>100 100 结束时的地图</w:t>
            </w:r>
          </w:p>
        </w:tc>
        <w:tc>
          <w:tcPr>
            <w:tcW w:w="4320" w:type="dxa"/>
          </w:tcPr>
          <w:p w14:paraId="4EC4079F">
            <w:pPr>
              <w:spacing w:after="0" w:line="240" w:lineRule="auto"/>
            </w:pPr>
            <w:r>
              <w:rPr>
                <w:sz w:val="20"/>
              </w:rPr>
              <w:t>pending_map/pending_score 在每次决策后输出前保存，保证返回撞击前状态</w:t>
            </w:r>
          </w:p>
        </w:tc>
      </w:tr>
      <w:tr w14:paraId="631EFD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8EC865">
            <w:pPr>
              <w:spacing w:after="0" w:line="240" w:lineRule="auto"/>
            </w:pPr>
            <w:r>
              <w:rPr>
                <w:sz w:val="20"/>
              </w:rPr>
              <w:t>模拟路径中蛇长超 MAX_SNAKE</w:t>
            </w:r>
          </w:p>
        </w:tc>
        <w:tc>
          <w:tcPr>
            <w:tcW w:w="4320" w:type="dxa"/>
          </w:tcPr>
          <w:p w14:paraId="5FB032F5">
            <w:pPr>
              <w:spacing w:after="0" w:line="240" w:lineRule="auto"/>
            </w:pPr>
            <w:r>
              <w:rPr>
                <w:sz w:val="20"/>
              </w:rPr>
              <w:t>food_plan_has_escape() 中增长前检查 tlen &gt;= MAX_SNAKE 则返回 0</w:t>
            </w:r>
          </w:p>
        </w:tc>
      </w:tr>
      <w:tr w14:paraId="6934A7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EE2611">
            <w:pPr>
              <w:spacing w:after="0" w:line="240" w:lineRule="auto"/>
            </w:pPr>
            <w:r>
              <w:rPr>
                <w:sz w:val="20"/>
              </w:rPr>
              <w:t>所有方向均非法</w:t>
            </w:r>
          </w:p>
        </w:tc>
        <w:tc>
          <w:tcPr>
            <w:tcW w:w="4320" w:type="dxa"/>
          </w:tcPr>
          <w:p w14:paraId="520DEC90">
            <w:pPr>
              <w:spacing w:after="0" w:line="240" w:lineRule="auto"/>
            </w:pPr>
            <w:r>
              <w:rPr>
                <w:sz w:val="20"/>
              </w:rPr>
              <w:t>绝对兜底：选择任意非反向方向，保证程序不死锁</w:t>
            </w:r>
          </w:p>
        </w:tc>
      </w:tr>
    </w:tbl>
    <w:p w14:paraId="172878BF">
      <w:r>
        <w:br w:type="page"/>
      </w:r>
    </w:p>
    <w:p w14:paraId="414B9F41">
      <w:pPr>
        <w:pStyle w:val="3"/>
      </w:pPr>
      <w:r>
        <w:t>6. 测试与评估</w:t>
      </w:r>
    </w:p>
    <w:p w14:paraId="1F510512">
      <w:r>
        <w:t>OJ 评测环境使用 10 个测试用例，分别对应 N = 1, 2, 4, 8, 16, 32, 64, 128, 256, 512。</w:t>
      </w:r>
    </w:p>
    <w:p w14:paraId="36BBC6F4">
      <w:r>
        <w:t>每个用例的原始得分以 1~512 的权重加权求和得到总分。</w:t>
      </w:r>
    </w:p>
    <w:p w14:paraId="4736A954"/>
    <w:p w14:paraId="599E449D">
      <w:r>
        <w:rPr>
          <w:b/>
        </w:rPr>
        <w:t>算法在各类 N 值下的适应性策略：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8"/>
        <w:gridCol w:w="2602"/>
        <w:gridCol w:w="3616"/>
      </w:tblGrid>
      <w:tr w14:paraId="41D74B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749AA6">
            <w:pPr>
              <w:spacing w:after="0" w:line="240" w:lineRule="auto"/>
            </w:pPr>
            <w:r>
              <w:rPr>
                <w:b/>
                <w:sz w:val="20"/>
              </w:rPr>
              <w:t>N 范围</w:t>
            </w:r>
          </w:p>
        </w:tc>
        <w:tc>
          <w:tcPr>
            <w:tcW w:w="2880" w:type="dxa"/>
          </w:tcPr>
          <w:p w14:paraId="7346C11E">
            <w:pPr>
              <w:spacing w:after="0" w:line="240" w:lineRule="auto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w="2880" w:type="dxa"/>
          </w:tcPr>
          <w:p w14:paraId="5D2DE5D4">
            <w:pPr>
              <w:spacing w:after="0" w:line="240" w:lineRule="auto"/>
            </w:pPr>
            <w:r>
              <w:rPr>
                <w:b/>
                <w:sz w:val="20"/>
              </w:rPr>
              <w:t>主要策略</w:t>
            </w:r>
          </w:p>
        </w:tc>
      </w:tr>
      <w:tr w14:paraId="5DFCC4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49463A">
            <w:pPr>
              <w:spacing w:after="0" w:line="240" w:lineRule="auto"/>
            </w:pPr>
            <w:r>
              <w:rPr>
                <w:sz w:val="20"/>
              </w:rPr>
              <w:t>N = 1</w:t>
            </w:r>
          </w:p>
        </w:tc>
        <w:tc>
          <w:tcPr>
            <w:tcW w:w="2880" w:type="dxa"/>
          </w:tcPr>
          <w:p w14:paraId="53E6626D">
            <w:pPr>
              <w:spacing w:after="0" w:line="240" w:lineRule="auto"/>
            </w:pPr>
            <w:r>
              <w:rPr>
                <w:sz w:val="20"/>
              </w:rPr>
              <w:t>每步增长，极其激进</w:t>
            </w:r>
          </w:p>
        </w:tc>
        <w:tc>
          <w:tcPr>
            <w:tcW w:w="2880" w:type="dxa"/>
          </w:tcPr>
          <w:p w14:paraId="6EF51321">
            <w:pPr>
              <w:spacing w:after="0" w:line="240" w:lineRule="auto"/>
            </w:pPr>
            <w:r>
              <w:rPr>
                <w:sz w:val="20"/>
              </w:rPr>
              <w:t>special_empty_growth_move() 固定蛇形路线，最大化覆盖面积</w:t>
            </w:r>
          </w:p>
        </w:tc>
      </w:tr>
      <w:tr w14:paraId="1D349F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E14DDF">
            <w:pPr>
              <w:spacing w:after="0" w:line="240" w:lineRule="auto"/>
            </w:pPr>
            <w:r>
              <w:rPr>
                <w:sz w:val="20"/>
              </w:rPr>
              <w:t>N = 2~8</w:t>
            </w:r>
          </w:p>
        </w:tc>
        <w:tc>
          <w:tcPr>
            <w:tcW w:w="2880" w:type="dxa"/>
          </w:tcPr>
          <w:p w14:paraId="2D1C27D3">
            <w:pPr>
              <w:spacing w:after="0" w:line="240" w:lineRule="auto"/>
            </w:pPr>
            <w:r>
              <w:rPr>
                <w:sz w:val="20"/>
              </w:rPr>
              <w:t>快速增长</w:t>
            </w:r>
          </w:p>
        </w:tc>
        <w:tc>
          <w:tcPr>
            <w:tcW w:w="2880" w:type="dxa"/>
          </w:tcPr>
          <w:p w14:paraId="13200569">
            <w:pPr>
              <w:spacing w:after="0" w:line="240" w:lineRule="auto"/>
            </w:pPr>
            <w:r>
              <w:rPr>
                <w:sz w:val="20"/>
              </w:rPr>
              <w:t>激进追食物（should_aggressive_food_chase），BFS最短路径</w:t>
            </w:r>
          </w:p>
        </w:tc>
      </w:tr>
      <w:tr w14:paraId="06E077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159161">
            <w:pPr>
              <w:spacing w:after="0" w:line="240" w:lineRule="auto"/>
            </w:pPr>
            <w:r>
              <w:rPr>
                <w:sz w:val="20"/>
              </w:rPr>
              <w:t>N = 16~64</w:t>
            </w:r>
          </w:p>
        </w:tc>
        <w:tc>
          <w:tcPr>
            <w:tcW w:w="2880" w:type="dxa"/>
          </w:tcPr>
          <w:p w14:paraId="757A9A2D">
            <w:pPr>
              <w:spacing w:after="0" w:line="240" w:lineRule="auto"/>
            </w:pPr>
            <w:r>
              <w:rPr>
                <w:sz w:val="20"/>
              </w:rPr>
              <w:t>中等增长</w:t>
            </w:r>
          </w:p>
        </w:tc>
        <w:tc>
          <w:tcPr>
            <w:tcW w:w="2880" w:type="dxa"/>
          </w:tcPr>
          <w:p w14:paraId="34AA93A8">
            <w:pPr>
              <w:spacing w:after="0" w:line="240" w:lineRule="auto"/>
            </w:pPr>
            <w:r>
              <w:rPr>
                <w:sz w:val="20"/>
              </w:rPr>
              <w:t>平衡策略：BFS追食 + 逃逸验证 + 空间阈值检查</w:t>
            </w:r>
          </w:p>
        </w:tc>
      </w:tr>
      <w:tr w14:paraId="486724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A7F46C">
            <w:pPr>
              <w:spacing w:after="0" w:line="240" w:lineRule="auto"/>
            </w:pPr>
            <w:r>
              <w:rPr>
                <w:sz w:val="20"/>
              </w:rPr>
              <w:t>N = 128~256</w:t>
            </w:r>
          </w:p>
        </w:tc>
        <w:tc>
          <w:tcPr>
            <w:tcW w:w="2880" w:type="dxa"/>
          </w:tcPr>
          <w:p w14:paraId="646CA406">
            <w:pPr>
              <w:spacing w:after="0" w:line="240" w:lineRule="auto"/>
            </w:pPr>
            <w:r>
              <w:rPr>
                <w:sz w:val="20"/>
              </w:rPr>
              <w:t>慢增长，长蛇</w:t>
            </w:r>
          </w:p>
        </w:tc>
        <w:tc>
          <w:tcPr>
            <w:tcW w:w="2880" w:type="dxa"/>
          </w:tcPr>
          <w:p w14:paraId="440B9FDF">
            <w:pPr>
              <w:spacing w:after="0" w:line="240" w:lineRule="auto"/>
            </w:pPr>
            <w:r>
              <w:rPr>
                <w:sz w:val="20"/>
              </w:rPr>
              <w:t>密度感知：追尾扩展空间 + 周期性空间步 + 严格逃逸验证</w:t>
            </w:r>
          </w:p>
        </w:tc>
      </w:tr>
      <w:tr w14:paraId="3A3272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89C1BB">
            <w:pPr>
              <w:spacing w:after="0" w:line="240" w:lineRule="auto"/>
            </w:pPr>
            <w:r>
              <w:rPr>
                <w:sz w:val="20"/>
              </w:rPr>
              <w:t>N = 512</w:t>
            </w:r>
          </w:p>
        </w:tc>
        <w:tc>
          <w:tcPr>
            <w:tcW w:w="2880" w:type="dxa"/>
          </w:tcPr>
          <w:p w14:paraId="581361B9">
            <w:pPr>
              <w:spacing w:after="0" w:line="240" w:lineRule="auto"/>
            </w:pPr>
            <w:r>
              <w:rPr>
                <w:sz w:val="20"/>
              </w:rPr>
              <w:t>极慢增长，超长蛇</w:t>
            </w:r>
          </w:p>
        </w:tc>
        <w:tc>
          <w:tcPr>
            <w:tcW w:w="2880" w:type="dxa"/>
          </w:tcPr>
          <w:p w14:paraId="35187D31">
            <w:pPr>
              <w:spacing w:after="0" w:line="240" w:lineRule="auto"/>
            </w:pPr>
            <w:r>
              <w:rPr>
                <w:sz w:val="20"/>
              </w:rPr>
              <w:t>最大化生存：高频空间步 + 追尾 + 保守进食 + 防饥饿机制</w:t>
            </w:r>
          </w:p>
        </w:tc>
      </w:tr>
    </w:tbl>
    <w:p w14:paraId="09072A0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27"/>
  <w:drawingGridVerticalSpacing w:val="154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F2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3999</Words>
  <Characters>7655</Characters>
  <Lines>0</Lines>
  <Paragraphs>0</Paragraphs>
  <TotalTime>3</TotalTime>
  <ScaleCrop>false</ScaleCrop>
  <LinksUpToDate>false</LinksUpToDate>
  <CharactersWithSpaces>9017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李家衡</cp:lastModifiedBy>
  <dcterms:modified xsi:type="dcterms:W3CDTF">2026-05-09T10:00:51Z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eyJoZGlkIjoiZGQzOTk2YmQ3NTE2ZGU5ZTU1MWQzNDI0YTA5ZjMwMzYiLCJ1c2VySWQiOiIxNzc5NzM2MzA3In0=</vt:lpwstr>
  </property>
  <property fmtid="{D5CDD505-2E9C-101B-9397-08002B2CF9AE}" pid="3" name="KSOProductBuildVer">
    <vt:lpwstr>2052-12.1.0.24655</vt:lpwstr>
  </property>
  <property fmtid="{D5CDD505-2E9C-101B-9397-08002B2CF9AE}" pid="4" name="ICV">
    <vt:lpwstr>BE9F4742204C43968B6A4E9D4B92C6BB_12</vt:lpwstr>
  </property>
</Properties>
</file>